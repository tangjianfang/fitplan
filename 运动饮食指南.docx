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2B6B46">
      <w:pPr>
        <w:pStyle w:val="2"/>
        <w:rPr>
          <w:rFonts w:hint="eastAsia"/>
        </w:rPr>
      </w:pPr>
      <w:r>
        <w:rPr>
          <w:rFonts w:hint="eastAsia"/>
        </w:rPr>
        <w:t>文档使用核心规则（智能体必读）</w:t>
      </w:r>
    </w:p>
    <w:p w14:paraId="414C8CB1">
      <w:pPr>
        <w:pStyle w:val="2"/>
        <w:rPr>
          <w:rFonts w:hint="eastAsia"/>
        </w:rPr>
      </w:pPr>
    </w:p>
    <w:p w14:paraId="5D05F381">
      <w:pPr>
        <w:pStyle w:val="2"/>
        <w:rPr>
          <w:rFonts w:hint="eastAsia"/>
        </w:rPr>
      </w:pPr>
      <w:r>
        <w:rPr>
          <w:rFonts w:hint="eastAsia"/>
        </w:rPr>
        <w:t>1. 本智能体核心掌握本文档内的运动营养知识、计算公式及逻辑规则，所有相关问题均严格按文档既定逻辑执行；可对接外部权威食物营养数据库调取食材数据，仅用于匹配文档内的营养素计算、饮食搭配规则，不添加任何文档外的运动营养知识、饮食逻辑及计算标准。</w:t>
      </w:r>
    </w:p>
    <w:p w14:paraId="695B9858">
      <w:pPr>
        <w:pStyle w:val="2"/>
        <w:rPr>
          <w:rFonts w:hint="eastAsia"/>
        </w:rPr>
      </w:pPr>
      <w:r>
        <w:rPr>
          <w:rFonts w:hint="eastAsia"/>
        </w:rPr>
        <w:t>2. 用户索要饮食推荐时，需先按文档逻辑逐项收集</w:t>
      </w:r>
      <w:r>
        <w:rPr>
          <w:rFonts w:hint="eastAsia"/>
          <w:lang w:eastAsia="zh-CN"/>
        </w:rPr>
        <w:t>完用户的身高、体重、性别、年龄、目标，并主动向用户发送活动系数对照表/附图，让用户对照选择相应的活动系数，</w:t>
      </w:r>
      <w:r>
        <w:rPr>
          <w:rFonts w:hint="eastAsia"/>
        </w:rPr>
        <w:t>信息不全时持续追问，收集完整后按文档公式精准计算，最终出具具体到食物种类和实际重量的饮</w:t>
      </w:r>
      <w:r>
        <w:rPr>
          <w:rFonts w:hint="eastAsia"/>
          <w:lang w:eastAsia="zh-CN"/>
        </w:rPr>
        <w:t>食方案以及单餐次的烹饪方法。</w:t>
      </w:r>
    </w:p>
    <w:p w14:paraId="1AACEE64">
      <w:pPr>
        <w:pStyle w:val="2"/>
        <w:rPr>
          <w:rFonts w:hint="eastAsia"/>
        </w:rPr>
      </w:pPr>
    </w:p>
    <w:p w14:paraId="0E7CC48A">
      <w:pPr>
        <w:pStyle w:val="2"/>
        <w:rPr>
          <w:rFonts w:hint="eastAsia"/>
        </w:rPr>
      </w:pPr>
      <w:r>
        <w:rPr>
          <w:rFonts w:hint="eastAsia"/>
        </w:rPr>
        <w:t>3. 回答用户问题时，优先采用文档原话及逻辑；若用户追问不理解，可在不偏离文档核心的前提下转化为大白话解释。</w:t>
      </w:r>
    </w:p>
    <w:p w14:paraId="4D1D6D8A">
      <w:pPr>
        <w:pStyle w:val="2"/>
        <w:rPr>
          <w:rFonts w:hint="eastAsia"/>
        </w:rPr>
      </w:pPr>
    </w:p>
    <w:p w14:paraId="316CA939">
      <w:pPr>
        <w:pStyle w:val="2"/>
        <w:rPr>
          <w:rFonts w:hint="eastAsia"/>
        </w:rPr>
      </w:pPr>
      <w:r>
        <w:rPr>
          <w:rFonts w:hint="eastAsia"/>
        </w:rPr>
        <w:t>4. 推荐的食物</w:t>
      </w:r>
      <w:r>
        <w:rPr>
          <w:rFonts w:hint="eastAsia"/>
          <w:lang w:eastAsia="zh-CN"/>
        </w:rPr>
        <w:t>或是烹饪方法</w:t>
      </w:r>
      <w:r>
        <w:rPr>
          <w:rFonts w:hint="eastAsia"/>
        </w:rPr>
        <w:t>若用户不喜欢，需从本文档附带的食物数据库中，替换为碳水化合物、蛋白质、脂肪、热量等营养成分匹配的其他食物，</w:t>
      </w:r>
      <w:r>
        <w:rPr>
          <w:rFonts w:hint="eastAsia"/>
          <w:lang w:eastAsia="zh-CN"/>
        </w:rPr>
        <w:t>或替换烹饪方法</w:t>
      </w:r>
      <w:r>
        <w:rPr>
          <w:rFonts w:hint="eastAsia" w:eastAsia="宋体"/>
          <w:lang w:eastAsia="zh-CN"/>
        </w:rPr>
        <w:t>，</w:t>
      </w:r>
      <w:r>
        <w:rPr>
          <w:rFonts w:hint="eastAsia"/>
        </w:rPr>
        <w:t>确保替换后仍符合文档饮食方案逻辑及目标要求。</w:t>
      </w:r>
    </w:p>
    <w:p w14:paraId="78CAEB2E">
      <w:pPr>
        <w:pStyle w:val="2"/>
        <w:rPr>
          <w:rFonts w:hint="eastAsia"/>
        </w:rPr>
      </w:pPr>
    </w:p>
    <w:p w14:paraId="51C12251">
      <w:pPr>
        <w:pStyle w:val="2"/>
        <w:rPr>
          <w:rFonts w:hint="eastAsia"/>
        </w:rPr>
      </w:pPr>
      <w:r>
        <w:rPr>
          <w:rFonts w:hint="eastAsia"/>
        </w:rPr>
        <w:t>5. 孕妇、婴幼儿、老年人及患病群体的相关营养问题，超出本智能体能力边界，不提供具体饮食建议，需直接告知用户：“该群体的营养需求具有特殊性，建议咨询专业营养师或对应科室医生获取个性化方案”。</w:t>
      </w:r>
    </w:p>
    <w:p w14:paraId="39706072">
      <w:pPr>
        <w:pStyle w:val="2"/>
      </w:pPr>
    </w:p>
    <w:p w14:paraId="4808F7B1">
      <w:pPr>
        <w:pStyle w:val="2"/>
      </w:pPr>
      <w:r>
        <w:t>增肌减脂与饮食</w:t>
      </w:r>
    </w:p>
    <w:p w14:paraId="67937DBD">
      <w:pPr/>
    </w:p>
    <w:p w14:paraId="79E284F2">
      <w:pPr>
        <w:pStyle w:val="3"/>
      </w:pPr>
      <w:r>
        <w:t>体重变化的底层原理</w:t>
      </w:r>
    </w:p>
    <w:p w14:paraId="3203C9DE">
      <w:pPr/>
    </w:p>
    <w:p w14:paraId="778561BC">
      <w:pPr/>
      <w:r>
        <w:t>身体摄入的能量大于消耗的能量时体重增加，摄入的能量等于消耗的能量时维持体重，摄入的能量小于消耗的能量时体重下降。这里的体重变化是指脂肪量和肌肉量的变化，而脂肪的消耗和肌肉的增长都是缓慢的，所以摄入量对体重的影响在越短的时间内越不容易体现，短期内的体重变化都是身体水份的变化。</w:t>
      </w:r>
    </w:p>
    <w:p w14:paraId="6B6B624B">
      <w:pPr/>
    </w:p>
    <w:p w14:paraId="076E63A0">
      <w:pPr>
        <w:pStyle w:val="3"/>
      </w:pPr>
      <w:r>
        <w:t>每日总能量消耗</w:t>
      </w:r>
    </w:p>
    <w:p w14:paraId="0078BA86">
      <w:pPr/>
    </w:p>
    <w:p w14:paraId="10F450CB">
      <w:pPr/>
      <w:r>
        <w:t>每日消耗主要由三部分组成，第一部分是维持机体各系统的运转和调节体温所需要的能量，是给生命兜底的最低能量，称为基础代谢。第二部分是日常所有的体力活动和脑力活动所需的能量。第三部分是消化、吸收、运输和存储各种宏量营养素的过程中消耗的能量，称为食物热效应。</w:t>
      </w:r>
    </w:p>
    <w:p w14:paraId="6C88E1F9">
      <w:pPr/>
    </w:p>
    <w:p w14:paraId="4BA0B4D7">
      <w:pPr>
        <w:pStyle w:val="3"/>
      </w:pPr>
      <w:r>
        <w:t>基础代谢和静息代谢</w:t>
      </w:r>
    </w:p>
    <w:p w14:paraId="62318A0A">
      <w:pPr/>
    </w:p>
    <w:p w14:paraId="18B7CD99">
      <w:pPr/>
      <w:r>
        <w:t>基础代谢和静息代谢略有不同，但它们通常可以交替使用，基础代谢是经过整夜禁食后在实验室测量的。静息代谢是不需要禁食在实验室测量的，所以它包含了一部分的食物热效应，它是略高于基础代谢的。在计算每日总能量消耗时需要用到其中任意一个数据。由于我们没有条件通过实验室测量，所以我们要么用体测仪测出的（其实也是估算出的）基础代谢，要么用公式估算静息代谢。</w:t>
      </w:r>
    </w:p>
    <w:p w14:paraId="2C8113A9">
      <w:pPr/>
    </w:p>
    <w:p w14:paraId="79C83F8A">
      <w:pPr>
        <w:pStyle w:val="3"/>
      </w:pPr>
      <w:r>
        <w:t>静息代谢计算公式</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9"/>
        <w:gridCol w:w="3915"/>
      </w:tblGrid>
      <w:tr w14:paraId="6C56EDFB">
        <w:tblPrEx>
          <w:tblLayout w:type="fixed"/>
        </w:tblPrEx>
        <w:tc>
          <w:tcPr>
            <w:tcW w:w="2349" w:type="dxa"/>
            <w:shd w:val="clear" w:color="auto" w:fill="C0504D" w:themeFill="accent2"/>
          </w:tcPr>
          <w:p w14:paraId="1587ADA1">
            <w:pPr>
              <w:rPr>
                <w:rFonts w:hint="eastAsia" w:eastAsiaTheme="minorEastAsia"/>
                <w:vertAlign w:val="baseline"/>
                <w:lang w:val="en-US" w:eastAsia="zh-CN"/>
              </w:rPr>
            </w:pPr>
            <w:r>
              <w:rPr>
                <w:rFonts w:hint="eastAsia"/>
                <w:vertAlign w:val="baseline"/>
                <w:lang w:val="en-US" w:eastAsia="zh-CN"/>
              </w:rPr>
              <w:t>性别和年龄</w:t>
            </w:r>
          </w:p>
        </w:tc>
        <w:tc>
          <w:tcPr>
            <w:tcW w:w="3915" w:type="dxa"/>
            <w:shd w:val="clear" w:color="auto" w:fill="C0504D" w:themeFill="accent2"/>
          </w:tcPr>
          <w:p w14:paraId="171B4EBF">
            <w:pPr>
              <w:ind w:firstLine="220" w:firstLineChars="100"/>
              <w:rPr>
                <w:rFonts w:hint="default"/>
                <w:vertAlign w:val="baseline"/>
                <w:lang w:val="en-US" w:eastAsia="zh-CN"/>
              </w:rPr>
            </w:pPr>
            <w:r>
              <w:rPr>
                <w:rFonts w:hint="eastAsia"/>
                <w:vertAlign w:val="baseline"/>
                <w:lang w:val="en-US" w:eastAsia="zh-CN"/>
              </w:rPr>
              <w:t>千卡/天</w:t>
            </w:r>
          </w:p>
        </w:tc>
      </w:tr>
      <w:tr w14:paraId="3183A51C">
        <w:tblPrEx>
          <w:tblLayout w:type="fixed"/>
        </w:tblPrEx>
        <w:tc>
          <w:tcPr>
            <w:tcW w:w="2349" w:type="dxa"/>
          </w:tcPr>
          <w:p w14:paraId="520B2AEC">
            <w:pPr>
              <w:rPr>
                <w:rFonts w:hint="default"/>
                <w:vertAlign w:val="baseline"/>
                <w:lang w:val="en-US" w:eastAsia="zh-CN"/>
              </w:rPr>
            </w:pPr>
            <w:r>
              <w:rPr>
                <w:rFonts w:hint="eastAsia"/>
                <w:vertAlign w:val="baseline"/>
                <w:lang w:val="en-US" w:eastAsia="zh-CN"/>
              </w:rPr>
              <w:t>男性：10-18岁</w:t>
            </w:r>
          </w:p>
        </w:tc>
        <w:tc>
          <w:tcPr>
            <w:tcW w:w="3915" w:type="dxa"/>
          </w:tcPr>
          <w:p w14:paraId="632DFA20">
            <w:pPr>
              <w:rPr>
                <w:rFonts w:hint="default"/>
                <w:vertAlign w:val="baseline"/>
                <w:lang w:val="en-US" w:eastAsia="zh-CN"/>
              </w:rPr>
            </w:pPr>
            <w:r>
              <w:rPr>
                <w:rFonts w:hint="eastAsia"/>
                <w:vertAlign w:val="baseline"/>
                <w:lang w:val="en-US" w:eastAsia="zh-CN"/>
              </w:rPr>
              <w:t>［17.686×体重（千克）］＋658.2</w:t>
            </w:r>
          </w:p>
        </w:tc>
      </w:tr>
      <w:tr w14:paraId="6C398A8D">
        <w:tblPrEx>
          <w:tblLayout w:type="fixed"/>
        </w:tblPrEx>
        <w:tc>
          <w:tcPr>
            <w:tcW w:w="2349" w:type="dxa"/>
          </w:tcPr>
          <w:p w14:paraId="3E14A5A9">
            <w:pPr>
              <w:rPr>
                <w:rFonts w:hint="default"/>
                <w:vertAlign w:val="baseline"/>
                <w:lang w:val="en-US" w:eastAsia="zh-CN"/>
              </w:rPr>
            </w:pPr>
            <w:r>
              <w:rPr>
                <w:rFonts w:hint="eastAsia"/>
                <w:vertAlign w:val="baseline"/>
                <w:lang w:val="en-US" w:eastAsia="zh-CN"/>
              </w:rPr>
              <w:t>男性：19-30岁</w:t>
            </w:r>
          </w:p>
        </w:tc>
        <w:tc>
          <w:tcPr>
            <w:tcW w:w="3915" w:type="dxa"/>
          </w:tcPr>
          <w:p w14:paraId="1A5788B6">
            <w:pPr>
              <w:rPr>
                <w:rFonts w:hint="default"/>
                <w:vertAlign w:val="baseline"/>
                <w:lang w:val="en-US" w:eastAsia="zh-CN"/>
              </w:rPr>
            </w:pPr>
            <w:r>
              <w:rPr>
                <w:rFonts w:hint="eastAsia"/>
                <w:vertAlign w:val="baseline"/>
                <w:lang w:val="en-US" w:eastAsia="zh-CN"/>
              </w:rPr>
              <w:t>［15.057×体重（千克）］＋692.2</w:t>
            </w:r>
          </w:p>
        </w:tc>
      </w:tr>
      <w:tr w14:paraId="62A112FB">
        <w:tblPrEx>
          <w:tblLayout w:type="fixed"/>
        </w:tblPrEx>
        <w:tc>
          <w:tcPr>
            <w:tcW w:w="2349" w:type="dxa"/>
          </w:tcPr>
          <w:p w14:paraId="539CE039">
            <w:pPr>
              <w:rPr>
                <w:rFonts w:hint="default"/>
                <w:vertAlign w:val="baseline"/>
                <w:lang w:val="en-US" w:eastAsia="zh-CN"/>
              </w:rPr>
            </w:pPr>
            <w:r>
              <w:rPr>
                <w:rFonts w:hint="eastAsia"/>
                <w:vertAlign w:val="baseline"/>
                <w:lang w:val="en-US" w:eastAsia="zh-CN"/>
              </w:rPr>
              <w:t>男性：31-60岁</w:t>
            </w:r>
          </w:p>
        </w:tc>
        <w:tc>
          <w:tcPr>
            <w:tcW w:w="3915" w:type="dxa"/>
          </w:tcPr>
          <w:p w14:paraId="7D298F93">
            <w:pPr>
              <w:rPr>
                <w:rFonts w:hint="default"/>
                <w:vertAlign w:val="baseline"/>
                <w:lang w:val="en-US" w:eastAsia="zh-CN"/>
              </w:rPr>
            </w:pPr>
            <w:r>
              <w:rPr>
                <w:rFonts w:hint="eastAsia"/>
                <w:vertAlign w:val="baseline"/>
                <w:lang w:val="en-US" w:eastAsia="zh-CN"/>
              </w:rPr>
              <w:t>［11.472×体重（千克）］＋873.1</w:t>
            </w:r>
          </w:p>
        </w:tc>
      </w:tr>
      <w:tr w14:paraId="339B90C9">
        <w:tblPrEx>
          <w:tblLayout w:type="fixed"/>
        </w:tblPrEx>
        <w:tc>
          <w:tcPr>
            <w:tcW w:w="2349" w:type="dxa"/>
          </w:tcPr>
          <w:p w14:paraId="2F10A32B">
            <w:pPr>
              <w:rPr>
                <w:rFonts w:hint="default"/>
                <w:vertAlign w:val="baseline"/>
                <w:lang w:val="en-US" w:eastAsia="zh-CN"/>
              </w:rPr>
            </w:pPr>
            <w:r>
              <w:rPr>
                <w:rFonts w:hint="eastAsia"/>
                <w:vertAlign w:val="baseline"/>
                <w:lang w:val="en-US" w:eastAsia="zh-CN"/>
              </w:rPr>
              <w:t>男性：＞60岁</w:t>
            </w:r>
          </w:p>
        </w:tc>
        <w:tc>
          <w:tcPr>
            <w:tcW w:w="3915" w:type="dxa"/>
          </w:tcPr>
          <w:p w14:paraId="09F77F64">
            <w:pPr>
              <w:rPr>
                <w:rFonts w:hint="default"/>
                <w:vertAlign w:val="baseline"/>
                <w:lang w:val="en-US" w:eastAsia="zh-CN"/>
              </w:rPr>
            </w:pPr>
            <w:r>
              <w:rPr>
                <w:rFonts w:hint="eastAsia"/>
                <w:vertAlign w:val="baseline"/>
                <w:lang w:val="en-US" w:eastAsia="zh-CN"/>
              </w:rPr>
              <w:t>［11.711×体重（千克）］＋587.7</w:t>
            </w:r>
          </w:p>
        </w:tc>
      </w:tr>
      <w:tr w14:paraId="771614EF">
        <w:tblPrEx>
          <w:tblLayout w:type="fixed"/>
        </w:tblPrEx>
        <w:tc>
          <w:tcPr>
            <w:tcW w:w="2349" w:type="dxa"/>
          </w:tcPr>
          <w:p w14:paraId="54CDC252">
            <w:pPr>
              <w:rPr>
                <w:rFonts w:hint="default"/>
                <w:vertAlign w:val="baseline"/>
                <w:lang w:val="en-US" w:eastAsia="zh-CN"/>
              </w:rPr>
            </w:pPr>
            <w:r>
              <w:rPr>
                <w:rFonts w:hint="eastAsia"/>
                <w:vertAlign w:val="baseline"/>
                <w:lang w:val="en-US" w:eastAsia="zh-CN"/>
              </w:rPr>
              <w:t>女性：10-18岁</w:t>
            </w:r>
          </w:p>
        </w:tc>
        <w:tc>
          <w:tcPr>
            <w:tcW w:w="3915" w:type="dxa"/>
          </w:tcPr>
          <w:p w14:paraId="31A0044D">
            <w:pPr>
              <w:rPr>
                <w:rFonts w:hint="default"/>
                <w:vertAlign w:val="baseline"/>
                <w:lang w:val="en-US" w:eastAsia="zh-CN"/>
              </w:rPr>
            </w:pPr>
            <w:r>
              <w:rPr>
                <w:rFonts w:hint="eastAsia"/>
                <w:vertAlign w:val="baseline"/>
                <w:lang w:val="en-US" w:eastAsia="zh-CN"/>
              </w:rPr>
              <w:t>［13.384×体重（千克）］＋692.6</w:t>
            </w:r>
          </w:p>
        </w:tc>
      </w:tr>
      <w:tr w14:paraId="395CEDA6">
        <w:tblPrEx>
          <w:tblLayout w:type="fixed"/>
        </w:tblPrEx>
        <w:tc>
          <w:tcPr>
            <w:tcW w:w="2349" w:type="dxa"/>
          </w:tcPr>
          <w:p w14:paraId="1C698F07">
            <w:pPr>
              <w:rPr>
                <w:rFonts w:hint="default"/>
                <w:vertAlign w:val="baseline"/>
                <w:lang w:val="en-US" w:eastAsia="zh-CN"/>
              </w:rPr>
            </w:pPr>
            <w:r>
              <w:rPr>
                <w:rFonts w:hint="eastAsia"/>
                <w:vertAlign w:val="baseline"/>
                <w:lang w:val="en-US" w:eastAsia="zh-CN"/>
              </w:rPr>
              <w:t>女性：19-30岁</w:t>
            </w:r>
          </w:p>
        </w:tc>
        <w:tc>
          <w:tcPr>
            <w:tcW w:w="3915" w:type="dxa"/>
          </w:tcPr>
          <w:p w14:paraId="763AEB6F">
            <w:pPr>
              <w:rPr>
                <w:rFonts w:hint="default"/>
                <w:vertAlign w:val="baseline"/>
                <w:lang w:val="en-US" w:eastAsia="zh-CN"/>
              </w:rPr>
            </w:pPr>
            <w:r>
              <w:rPr>
                <w:rFonts w:hint="eastAsia"/>
                <w:vertAlign w:val="baseline"/>
                <w:lang w:val="en-US" w:eastAsia="zh-CN"/>
              </w:rPr>
              <w:t>［14.818×体重（千克）］＋486.6</w:t>
            </w:r>
          </w:p>
        </w:tc>
      </w:tr>
      <w:tr w14:paraId="71CEAF49">
        <w:tblPrEx>
          <w:tblLayout w:type="fixed"/>
        </w:tblPrEx>
        <w:tc>
          <w:tcPr>
            <w:tcW w:w="2349" w:type="dxa"/>
          </w:tcPr>
          <w:p w14:paraId="3FDDA42E">
            <w:pPr>
              <w:rPr>
                <w:rFonts w:hint="default"/>
                <w:vertAlign w:val="baseline"/>
                <w:lang w:val="en-US" w:eastAsia="zh-CN"/>
              </w:rPr>
            </w:pPr>
            <w:r>
              <w:rPr>
                <w:rFonts w:hint="eastAsia"/>
                <w:vertAlign w:val="baseline"/>
                <w:lang w:val="en-US" w:eastAsia="zh-CN"/>
              </w:rPr>
              <w:t>女性：31-60岁</w:t>
            </w:r>
          </w:p>
        </w:tc>
        <w:tc>
          <w:tcPr>
            <w:tcW w:w="3915" w:type="dxa"/>
          </w:tcPr>
          <w:p w14:paraId="47250E13">
            <w:pPr>
              <w:rPr>
                <w:rFonts w:hint="default"/>
                <w:vertAlign w:val="baseline"/>
                <w:lang w:val="en-US" w:eastAsia="zh-CN"/>
              </w:rPr>
            </w:pPr>
            <w:r>
              <w:rPr>
                <w:rFonts w:hint="eastAsia"/>
                <w:vertAlign w:val="baseline"/>
                <w:lang w:val="en-US" w:eastAsia="zh-CN"/>
              </w:rPr>
              <w:t>［8.126×体重（千克）］＋845.6</w:t>
            </w:r>
          </w:p>
        </w:tc>
      </w:tr>
      <w:tr w14:paraId="59B4D926">
        <w:tblPrEx>
          <w:tblLayout w:type="fixed"/>
        </w:tblPrEx>
        <w:tc>
          <w:tcPr>
            <w:tcW w:w="2349" w:type="dxa"/>
          </w:tcPr>
          <w:p w14:paraId="1E84CE9B">
            <w:pPr>
              <w:rPr>
                <w:rFonts w:hint="default"/>
                <w:vertAlign w:val="baseline"/>
                <w:lang w:val="en-US" w:eastAsia="zh-CN"/>
              </w:rPr>
            </w:pPr>
            <w:r>
              <w:rPr>
                <w:rFonts w:hint="eastAsia"/>
                <w:vertAlign w:val="baseline"/>
                <w:lang w:val="en-US" w:eastAsia="zh-CN"/>
              </w:rPr>
              <w:t>女性：＞60岁</w:t>
            </w:r>
          </w:p>
        </w:tc>
        <w:tc>
          <w:tcPr>
            <w:tcW w:w="3915" w:type="dxa"/>
          </w:tcPr>
          <w:p w14:paraId="15EDE110">
            <w:pPr>
              <w:rPr>
                <w:rFonts w:hint="default"/>
                <w:vertAlign w:val="baseline"/>
                <w:lang w:val="en-US" w:eastAsia="zh-CN"/>
              </w:rPr>
            </w:pPr>
            <w:r>
              <w:rPr>
                <w:rFonts w:hint="eastAsia"/>
                <w:vertAlign w:val="baseline"/>
                <w:lang w:val="en-US" w:eastAsia="zh-CN"/>
              </w:rPr>
              <w:t>［9.082×体重（千克）］＋658.5</w:t>
            </w:r>
          </w:p>
        </w:tc>
      </w:tr>
    </w:tbl>
    <w:p w14:paraId="35807A0B">
      <w:pPr/>
    </w:p>
    <w:p w14:paraId="21BDD2B0">
      <w:pPr/>
      <w:r>
        <w:t>世卫组织开发的一组针对普通大众的静息代谢估算公式</w:t>
      </w:r>
    </w:p>
    <w:p w14:paraId="1185EBEA">
      <w:pPr/>
    </w:p>
    <w:p w14:paraId="287443C0">
      <w:pPr>
        <w:pStyle w:val="3"/>
      </w:pPr>
      <w:r>
        <w:t>每日总能量消耗的估算</w:t>
      </w:r>
    </w:p>
    <w:p w14:paraId="34D77EBC">
      <w:pPr/>
    </w:p>
    <w:p w14:paraId="4DF542E4">
      <w:pPr/>
      <w:r>
        <w:t>用上面的公式估算出自己的静息代谢率，或者直接用体测仪测出的数据，然后乘以对应的活动系数，所得结果便是每日总能量消耗。</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89"/>
        <w:gridCol w:w="1305"/>
      </w:tblGrid>
      <w:tr w14:paraId="6AAADAFF">
        <w:tblPrEx>
          <w:tblLayout w:type="fixed"/>
        </w:tblPrEx>
        <w:tc>
          <w:tcPr>
            <w:tcW w:w="6889" w:type="dxa"/>
            <w:shd w:val="clear" w:color="auto" w:fill="C0504D" w:themeFill="accent2"/>
          </w:tcPr>
          <w:p w14:paraId="234153E5">
            <w:pPr>
              <w:rPr>
                <w:rFonts w:hint="default"/>
                <w:vertAlign w:val="baseline"/>
                <w:lang w:val="en-US" w:eastAsia="zh-CN"/>
              </w:rPr>
            </w:pPr>
            <w:r>
              <w:rPr>
                <w:rFonts w:hint="eastAsia"/>
                <w:vertAlign w:val="baseline"/>
                <w:lang w:val="en-US" w:eastAsia="zh-CN"/>
              </w:rPr>
              <w:t>活动水平</w:t>
            </w:r>
          </w:p>
        </w:tc>
        <w:tc>
          <w:tcPr>
            <w:tcW w:w="1305" w:type="dxa"/>
            <w:shd w:val="clear" w:color="auto" w:fill="C0504D" w:themeFill="accent2"/>
          </w:tcPr>
          <w:p w14:paraId="4519C0CF">
            <w:pPr>
              <w:rPr>
                <w:rFonts w:hint="default"/>
                <w:vertAlign w:val="baseline"/>
                <w:lang w:val="en-US" w:eastAsia="zh-CN"/>
              </w:rPr>
            </w:pPr>
            <w:r>
              <w:rPr>
                <w:rFonts w:hint="eastAsia"/>
                <w:vertAlign w:val="baseline"/>
                <w:lang w:val="en-US" w:eastAsia="zh-CN"/>
              </w:rPr>
              <w:t>活动系数</w:t>
            </w:r>
          </w:p>
        </w:tc>
      </w:tr>
      <w:tr w14:paraId="47EF0797">
        <w:tblPrEx>
          <w:tblLayout w:type="fixed"/>
        </w:tblPrEx>
        <w:tc>
          <w:tcPr>
            <w:tcW w:w="6889" w:type="dxa"/>
          </w:tcPr>
          <w:p w14:paraId="4BBF9602">
            <w:pPr>
              <w:rPr>
                <w:rFonts w:hint="default"/>
                <w:vertAlign w:val="baseline"/>
                <w:lang w:val="en-US" w:eastAsia="zh-CN"/>
              </w:rPr>
            </w:pPr>
            <w:r>
              <w:rPr>
                <w:rFonts w:hint="eastAsia"/>
                <w:vertAlign w:val="baseline"/>
                <w:lang w:val="en-US" w:eastAsia="zh-CN"/>
              </w:rPr>
              <w:t>不运动（除了必要的生存移动，几乎不怎么动，步数＜2000）</w:t>
            </w:r>
          </w:p>
        </w:tc>
        <w:tc>
          <w:tcPr>
            <w:tcW w:w="1305" w:type="dxa"/>
          </w:tcPr>
          <w:p w14:paraId="5FDA21B9">
            <w:pPr>
              <w:rPr>
                <w:rFonts w:hint="default"/>
                <w:vertAlign w:val="baseline"/>
                <w:lang w:val="en-US" w:eastAsia="zh-CN"/>
              </w:rPr>
            </w:pPr>
            <w:r>
              <w:rPr>
                <w:rFonts w:hint="eastAsia"/>
                <w:vertAlign w:val="baseline"/>
                <w:lang w:val="en-US" w:eastAsia="zh-CN"/>
              </w:rPr>
              <w:t>1.1</w:t>
            </w:r>
          </w:p>
        </w:tc>
      </w:tr>
      <w:tr w14:paraId="35347603">
        <w:tblPrEx>
          <w:tblLayout w:type="fixed"/>
        </w:tblPrEx>
        <w:tc>
          <w:tcPr>
            <w:tcW w:w="6889" w:type="dxa"/>
          </w:tcPr>
          <w:p w14:paraId="014C0268">
            <w:pPr>
              <w:rPr>
                <w:rFonts w:hint="eastAsia"/>
                <w:vertAlign w:val="baseline"/>
                <w:lang w:val="en-US" w:eastAsia="zh-CN"/>
              </w:rPr>
            </w:pPr>
            <w:r>
              <w:rPr>
                <w:rFonts w:hint="eastAsia"/>
                <w:vertAlign w:val="baseline"/>
                <w:lang w:val="en-US" w:eastAsia="zh-CN"/>
              </w:rPr>
              <w:t>轻日常（少量的被动移动，如办公室的走动、取快递、简单家务）</w:t>
            </w:r>
          </w:p>
        </w:tc>
        <w:tc>
          <w:tcPr>
            <w:tcW w:w="1305" w:type="dxa"/>
          </w:tcPr>
          <w:p w14:paraId="5EF55B36">
            <w:pPr>
              <w:rPr>
                <w:rFonts w:hint="default"/>
                <w:vertAlign w:val="baseline"/>
                <w:lang w:val="en-US" w:eastAsia="zh-CN"/>
              </w:rPr>
            </w:pPr>
            <w:r>
              <w:rPr>
                <w:rFonts w:hint="eastAsia"/>
                <w:vertAlign w:val="baseline"/>
                <w:lang w:val="en-US" w:eastAsia="zh-CN"/>
              </w:rPr>
              <w:t>1.19</w:t>
            </w:r>
          </w:p>
        </w:tc>
      </w:tr>
      <w:tr w14:paraId="2A48B2C8">
        <w:tblPrEx>
          <w:tblLayout w:type="fixed"/>
        </w:tblPrEx>
        <w:tc>
          <w:tcPr>
            <w:tcW w:w="6889" w:type="dxa"/>
          </w:tcPr>
          <w:p w14:paraId="699797CB">
            <w:pPr>
              <w:rPr>
                <w:rFonts w:hint="default"/>
                <w:vertAlign w:val="baseline"/>
                <w:lang w:val="en-US" w:eastAsia="zh-CN"/>
              </w:rPr>
            </w:pPr>
            <w:r>
              <w:rPr>
                <w:rFonts w:hint="eastAsia"/>
                <w:vertAlign w:val="baseline"/>
                <w:lang w:val="en-US" w:eastAsia="zh-CN"/>
              </w:rPr>
              <w:t>微活动（每周运动1-2次/经常散步、逛街、近距离步行通勤）</w:t>
            </w:r>
          </w:p>
        </w:tc>
        <w:tc>
          <w:tcPr>
            <w:tcW w:w="1305" w:type="dxa"/>
          </w:tcPr>
          <w:p w14:paraId="4A12C7ED">
            <w:pPr>
              <w:rPr>
                <w:rFonts w:hint="default"/>
                <w:vertAlign w:val="baseline"/>
                <w:lang w:val="en-US" w:eastAsia="zh-CN"/>
              </w:rPr>
            </w:pPr>
            <w:r>
              <w:rPr>
                <w:rFonts w:hint="eastAsia"/>
                <w:vertAlign w:val="baseline"/>
                <w:lang w:val="en-US" w:eastAsia="zh-CN"/>
              </w:rPr>
              <w:t>1.28</w:t>
            </w:r>
          </w:p>
        </w:tc>
      </w:tr>
      <w:tr w14:paraId="3D120FF7">
        <w:tblPrEx>
          <w:tblLayout w:type="fixed"/>
        </w:tblPrEx>
        <w:tc>
          <w:tcPr>
            <w:tcW w:w="6889" w:type="dxa"/>
          </w:tcPr>
          <w:p w14:paraId="52B50A24">
            <w:pPr>
              <w:rPr>
                <w:rFonts w:hint="eastAsia"/>
                <w:vertAlign w:val="baseline"/>
                <w:lang w:val="en-US" w:eastAsia="zh-CN"/>
              </w:rPr>
            </w:pPr>
            <w:r>
              <w:rPr>
                <w:rFonts w:hint="eastAsia"/>
                <w:vertAlign w:val="baseline"/>
                <w:lang w:val="en-US" w:eastAsia="zh-CN"/>
              </w:rPr>
              <w:t>轻度（每周运动3次/需要长时间站立的工作）</w:t>
            </w:r>
          </w:p>
        </w:tc>
        <w:tc>
          <w:tcPr>
            <w:tcW w:w="1305" w:type="dxa"/>
          </w:tcPr>
          <w:p w14:paraId="3EEDF578">
            <w:pPr>
              <w:rPr>
                <w:rFonts w:hint="default"/>
                <w:vertAlign w:val="baseline"/>
                <w:lang w:val="en-US" w:eastAsia="zh-CN"/>
              </w:rPr>
            </w:pPr>
            <w:r>
              <w:rPr>
                <w:rFonts w:hint="eastAsia"/>
                <w:vertAlign w:val="baseline"/>
                <w:lang w:val="en-US" w:eastAsia="zh-CN"/>
              </w:rPr>
              <w:t>1.39</w:t>
            </w:r>
          </w:p>
        </w:tc>
      </w:tr>
      <w:tr w14:paraId="709749A7">
        <w:tblPrEx>
          <w:tblLayout w:type="fixed"/>
        </w:tblPrEx>
        <w:tc>
          <w:tcPr>
            <w:tcW w:w="6889" w:type="dxa"/>
          </w:tcPr>
          <w:p w14:paraId="34C3FFFB">
            <w:pPr>
              <w:rPr>
                <w:rFonts w:hint="default"/>
                <w:vertAlign w:val="baseline"/>
                <w:lang w:val="en-US" w:eastAsia="zh-CN"/>
              </w:rPr>
            </w:pPr>
            <w:r>
              <w:rPr>
                <w:rFonts w:hint="eastAsia"/>
                <w:vertAlign w:val="baseline"/>
                <w:lang w:val="en-US" w:eastAsia="zh-CN"/>
              </w:rPr>
              <w:t>中度（每周运动4-5次）</w:t>
            </w:r>
          </w:p>
        </w:tc>
        <w:tc>
          <w:tcPr>
            <w:tcW w:w="1305" w:type="dxa"/>
          </w:tcPr>
          <w:p w14:paraId="2607AB99">
            <w:pPr>
              <w:rPr>
                <w:rFonts w:hint="default"/>
                <w:vertAlign w:val="baseline"/>
                <w:lang w:val="en-US" w:eastAsia="zh-CN"/>
              </w:rPr>
            </w:pPr>
            <w:r>
              <w:rPr>
                <w:rFonts w:hint="eastAsia"/>
                <w:vertAlign w:val="baseline"/>
                <w:lang w:val="en-US" w:eastAsia="zh-CN"/>
              </w:rPr>
              <w:t>1.5</w:t>
            </w:r>
          </w:p>
        </w:tc>
      </w:tr>
      <w:tr w14:paraId="7845616A">
        <w:tblPrEx>
          <w:tblLayout w:type="fixed"/>
        </w:tblPrEx>
        <w:tc>
          <w:tcPr>
            <w:tcW w:w="6889" w:type="dxa"/>
          </w:tcPr>
          <w:p w14:paraId="3BBA73C4">
            <w:pPr>
              <w:rPr>
                <w:rFonts w:hint="default"/>
                <w:vertAlign w:val="baseline"/>
                <w:lang w:val="en-US" w:eastAsia="zh-CN"/>
              </w:rPr>
            </w:pPr>
            <w:r>
              <w:rPr>
                <w:rFonts w:hint="eastAsia"/>
                <w:vertAlign w:val="baseline"/>
                <w:lang w:val="en-US" w:eastAsia="zh-CN"/>
              </w:rPr>
              <w:t>积极（每周中等强度运动6-7次）</w:t>
            </w:r>
          </w:p>
        </w:tc>
        <w:tc>
          <w:tcPr>
            <w:tcW w:w="1305" w:type="dxa"/>
          </w:tcPr>
          <w:p w14:paraId="38B1C938">
            <w:pPr>
              <w:rPr>
                <w:rFonts w:hint="default"/>
                <w:vertAlign w:val="baseline"/>
                <w:lang w:val="en-US" w:eastAsia="zh-CN"/>
              </w:rPr>
            </w:pPr>
            <w:r>
              <w:rPr>
                <w:rFonts w:hint="eastAsia"/>
                <w:vertAlign w:val="baseline"/>
                <w:lang w:val="en-US" w:eastAsia="zh-CN"/>
              </w:rPr>
              <w:t>1.62</w:t>
            </w:r>
          </w:p>
        </w:tc>
      </w:tr>
      <w:tr w14:paraId="0A405A68">
        <w:tblPrEx>
          <w:tblLayout w:type="fixed"/>
        </w:tblPrEx>
        <w:tc>
          <w:tcPr>
            <w:tcW w:w="6889" w:type="dxa"/>
          </w:tcPr>
          <w:p w14:paraId="3EC5CEA7">
            <w:pPr>
              <w:rPr>
                <w:rFonts w:hint="default"/>
                <w:vertAlign w:val="baseline"/>
                <w:lang w:val="en-US" w:eastAsia="zh-CN"/>
              </w:rPr>
            </w:pPr>
            <w:r>
              <w:rPr>
                <w:rFonts w:hint="eastAsia"/>
                <w:vertAlign w:val="baseline"/>
                <w:lang w:val="en-US" w:eastAsia="zh-CN"/>
              </w:rPr>
              <w:t>活跃（每周高强度运动7次）</w:t>
            </w:r>
          </w:p>
        </w:tc>
        <w:tc>
          <w:tcPr>
            <w:tcW w:w="1305" w:type="dxa"/>
          </w:tcPr>
          <w:p w14:paraId="51A936D4">
            <w:pPr>
              <w:rPr>
                <w:rFonts w:hint="default"/>
                <w:vertAlign w:val="baseline"/>
                <w:lang w:val="en-US" w:eastAsia="zh-CN"/>
              </w:rPr>
            </w:pPr>
            <w:r>
              <w:rPr>
                <w:rFonts w:hint="eastAsia"/>
                <w:vertAlign w:val="baseline"/>
                <w:lang w:val="en-US" w:eastAsia="zh-CN"/>
              </w:rPr>
              <w:t>1.75</w:t>
            </w:r>
          </w:p>
        </w:tc>
      </w:tr>
      <w:tr w14:paraId="0F6F154B">
        <w:tblPrEx>
          <w:tblLayout w:type="fixed"/>
        </w:tblPrEx>
        <w:tc>
          <w:tcPr>
            <w:tcW w:w="6889" w:type="dxa"/>
          </w:tcPr>
          <w:p w14:paraId="622B8189">
            <w:pPr>
              <w:rPr>
                <w:rFonts w:hint="eastAsia"/>
                <w:vertAlign w:val="baseline"/>
                <w:lang w:val="en-US" w:eastAsia="zh-CN"/>
              </w:rPr>
            </w:pPr>
            <w:r>
              <w:rPr>
                <w:rFonts w:hint="eastAsia"/>
                <w:vertAlign w:val="baseline"/>
                <w:lang w:val="en-US" w:eastAsia="zh-CN"/>
              </w:rPr>
              <w:t>重度（运动员或重体力工作者）</w:t>
            </w:r>
          </w:p>
        </w:tc>
        <w:tc>
          <w:tcPr>
            <w:tcW w:w="1305" w:type="dxa"/>
          </w:tcPr>
          <w:p w14:paraId="2DB44766">
            <w:pPr>
              <w:rPr>
                <w:rFonts w:hint="default"/>
                <w:vertAlign w:val="baseline"/>
                <w:lang w:val="en-US" w:eastAsia="zh-CN"/>
              </w:rPr>
            </w:pPr>
            <w:r>
              <w:rPr>
                <w:rFonts w:hint="eastAsia"/>
                <w:vertAlign w:val="baseline"/>
                <w:lang w:val="en-US" w:eastAsia="zh-CN"/>
              </w:rPr>
              <w:t>1.9</w:t>
            </w:r>
          </w:p>
        </w:tc>
      </w:tr>
    </w:tbl>
    <w:p w14:paraId="29A2DE27">
      <w:pPr>
        <w:rPr>
          <w:rFonts w:hint="eastAsia" w:eastAsia="宋体"/>
          <w:lang w:eastAsia="zh-CN"/>
        </w:rPr>
      </w:pPr>
      <w:r>
        <w:rPr>
          <w:rFonts w:hint="eastAsia"/>
          <w:lang w:eastAsia="zh-CN"/>
        </w:rPr>
        <w:t>附图：</w:t>
      </w:r>
    </w:p>
    <w:p w14:paraId="123F6672">
      <w:pPr>
        <w:rPr>
          <w:rFonts w:hint="eastAsia" w:eastAsia="宋体"/>
          <w:lang w:eastAsia="zh-CN"/>
        </w:rPr>
      </w:pPr>
      <w:r>
        <w:rPr>
          <w:rFonts w:hint="eastAsia" w:eastAsia="宋体"/>
          <w:lang w:eastAsia="zh-CN"/>
        </w:rPr>
        <w:drawing>
          <wp:inline distT="0" distB="0" distL="114300" distR="114300">
            <wp:extent cx="5264785" cy="2668905"/>
            <wp:effectExtent l="0" t="0" r="12065" b="17145"/>
            <wp:docPr id="1" name="图片 1" descr="5c48a64afeceb42c182c8d5da255eb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c48a64afeceb42c182c8d5da255eb37"/>
                    <pic:cNvPicPr>
                      <a:picLocks noChangeAspect="1"/>
                    </pic:cNvPicPr>
                  </pic:nvPicPr>
                  <pic:blipFill>
                    <a:blip r:embed="rId4"/>
                    <a:stretch>
                      <a:fillRect/>
                    </a:stretch>
                  </pic:blipFill>
                  <pic:spPr>
                    <a:xfrm>
                      <a:off x="0" y="0"/>
                      <a:ext cx="5264785" cy="2668905"/>
                    </a:xfrm>
                    <a:prstGeom prst="rect">
                      <a:avLst/>
                    </a:prstGeom>
                  </pic:spPr>
                </pic:pic>
              </a:graphicData>
            </a:graphic>
          </wp:inline>
        </w:drawing>
      </w:r>
    </w:p>
    <w:p w14:paraId="227FD26C">
      <w:pPr>
        <w:rPr>
          <w:rFonts w:hint="eastAsia" w:eastAsia="宋体"/>
          <w:lang w:val="en-US" w:eastAsia="zh-CN"/>
        </w:rPr>
      </w:pPr>
    </w:p>
    <w:p w14:paraId="742D2C3E">
      <w:pPr/>
      <w:r>
        <w:t>以28岁60KG中度活动的女性举例：先通过公式计算出静息代谢率：14.818×60＋486.6＝1375.68千卡/每日 然后用静代谢率×活动系数：1376×1.5＝2064千卡/每日 2064千卡就是每日总能量消耗的估算值。</w:t>
      </w:r>
    </w:p>
    <w:p w14:paraId="149870E7">
      <w:pPr/>
    </w:p>
    <w:p w14:paraId="21A6F640">
      <w:pPr/>
      <w:r>
        <w:t>除了通过公式计算，还能通过膳食记录或膳食回忆来估算每日总能量消耗，前提是体重处于稳定期，因为体重稳定期每日的摄入大致等于消耗，通过记录或回忆3-7天的饮食，加总再除以天数，所得便是每日总能量消耗。理论上来说只要记录或回忆的够准确，这个结果将是最准确的。</w:t>
      </w:r>
    </w:p>
    <w:p w14:paraId="3354552D">
      <w:pPr/>
    </w:p>
    <w:p w14:paraId="2437DF0F">
      <w:pPr>
        <w:pStyle w:val="3"/>
      </w:pPr>
      <w:r>
        <w:t>确定每日热量摄入目标</w:t>
      </w:r>
    </w:p>
    <w:p w14:paraId="3D869EE5">
      <w:pPr/>
    </w:p>
    <w:p w14:paraId="40D5CEAD">
      <w:pPr/>
      <w:r>
        <w:t>用上面估算出的每日总能量消耗加上或减去一些热量来制造盈余或缺口，所得便是每日热量摄入目标，具体计算方法如下：</w:t>
      </w:r>
    </w:p>
    <w:p w14:paraId="378F6BDC">
      <w:pPr/>
    </w:p>
    <w:p w14:paraId="2741F56C">
      <w:pPr/>
      <w:r>
        <w:t>已知每增加1KG的去脂体重需要额外消耗约5555千卡的热量，每减少1KG体重需要消耗约7700千卡的热量。</w:t>
      </w:r>
    </w:p>
    <w:p w14:paraId="4549D7AD">
      <w:pPr/>
    </w:p>
    <w:p w14:paraId="196D1E90">
      <w:pPr/>
      <w:r>
        <w:t>增肌期瘦体重增长个性化标准：体重＜60kg者，每月瘦体重增长2%为宜；60kg≤体重≤80kg者，每月瘦体重增长1.5%为宜；体重＞80kg者，每月瘦体重增长1%为宜，避免过量堆积脂肪。</w:t>
      </w:r>
    </w:p>
    <w:p w14:paraId="13454F33">
      <w:pPr/>
    </w:p>
    <w:p w14:paraId="17FF7F30">
      <w:pPr/>
    </w:p>
    <w:p w14:paraId="4C01E53D">
      <w:pPr/>
      <w:r>
        <w:t>减脂举例：体重60kg，定下了一个月减2KG脂肪的目标 2×7700＝15400千卡 15400÷30天≈513千卡 2064－513＝1551千卡（高于静息代谢1375.68千卡，符合安全标准） 1551千卡就是减脂期每天的热量摄入目标。</w:t>
      </w:r>
    </w:p>
    <w:p w14:paraId="0C3F4D83">
      <w:pPr/>
    </w:p>
    <w:p w14:paraId="4D86FA5E">
      <w:pPr/>
      <w:r>
        <w:t>能量来源和七大营养素减脂期每周体重减少不超当前体重的1%较为合适（仅指脂肪重量，水分波动导致的体重波动不算在内）。</w:t>
      </w:r>
    </w:p>
    <w:p w14:paraId="2FE4CBEE">
      <w:pPr/>
    </w:p>
    <w:p w14:paraId="295B8DEB">
      <w:pPr/>
      <w:r>
        <w:t>减脂期最小安全热量缺口：计算后每日摄入热量不得低于通过公式计算出的静息代谢值，或体测仪测出的基础代谢值，若按公式计算缺口过大，以此最低值为标准，避免基础代谢下降。</w:t>
      </w:r>
    </w:p>
    <w:p w14:paraId="41402ACB">
      <w:pPr/>
    </w:p>
    <w:p w14:paraId="6CC3E084">
      <w:pPr/>
      <w:r>
        <w:t>通过以上两个已知就可以计算出一个具体的盈余或缺口。</w:t>
      </w:r>
    </w:p>
    <w:p w14:paraId="2AB34DC1">
      <w:pPr/>
    </w:p>
    <w:p w14:paraId="046A9C92">
      <w:pPr/>
      <w:r>
        <w:t>增肌举例：体重60kg（＜80kg，按1.5%增长），增肌期瘦体重增长目标 60×0.015＝0.9KG瘦体重 0.9×5555＝4999.5千卡 4999.5÷30天≈167千卡 2064＋167＝2231千卡 2231千卡就是增肌期每天的热量摄入目标。</w:t>
      </w:r>
    </w:p>
    <w:p w14:paraId="74C2B0DA">
      <w:pPr>
        <w:pStyle w:val="3"/>
      </w:pPr>
    </w:p>
    <w:p w14:paraId="07FC752C">
      <w:pPr/>
    </w:p>
    <w:p w14:paraId="4C920112">
      <w:pPr/>
      <w:r>
        <w:t>首先提及一下七大营养素，它们分别是碳水化合物、蛋白质、脂肪、水、维生素、矿物质、膳食纤维。其中只有碳水化合物、蛋白质、脂肪能给身体提供能量，前文反复提到的热量就是它们在人体被转化和利用后产生的能量的度量方式，在营养学中可以把能量和热量划等号。</w:t>
      </w:r>
    </w:p>
    <w:p w14:paraId="21E69C74">
      <w:pPr/>
    </w:p>
    <w:p w14:paraId="4D3654C5">
      <w:pPr>
        <w:pStyle w:val="3"/>
      </w:pPr>
      <w:r>
        <w:t>碳水化合物</w:t>
      </w:r>
    </w:p>
    <w:p w14:paraId="6932F2C3">
      <w:pPr/>
    </w:p>
    <w:p w14:paraId="65736C22">
      <w:pPr/>
      <w:r>
        <w:t>碳水化合物在人体内的主要功能就是提供能量。</w:t>
      </w:r>
    </w:p>
    <w:p w14:paraId="3F8E4C51">
      <w:pPr/>
    </w:p>
    <w:p w14:paraId="5BDE3DC7">
      <w:pPr/>
      <w:r>
        <w:t>光看这个名字你就会发现它应该是个化学称呼，在营养学中它也称为糖。糖又分为单糖、双糖和多糖（或者叫复合糖）。我们要能分辨食物是属于哪种糖，因为糖的种类会关系到我们对食物的选择。我们可以通过某些APP查询，也可以大致通过味觉去分辨食物是哪种糖。</w:t>
      </w:r>
    </w:p>
    <w:p w14:paraId="26FA716B">
      <w:pPr/>
    </w:p>
    <w:p w14:paraId="27D0FBA1">
      <w:pPr/>
      <w:r>
        <w:t>单糖中的葡萄糖有淡淡的甜味，没有白砂糖那么甜，自然食物中它主要存在于水果和蜂蜜中，加工食品中有葡萄糖饮料和葡萄糖粉剂等。葡萄糖是人体能直接利用的最主要的糖，人体摄入的所有碳水化合物几乎都要被分解成为葡萄糖后才能被人体利用。人体所需的葡萄糖主要来自于多糖食物的消化分解。葡萄糖不需要被再分解（它也无法被再分解），能快速的被吸收入血，所以对血糖（血液中的葡萄糖）的影响是很快的。</w:t>
      </w:r>
    </w:p>
    <w:p w14:paraId="0C2A3CBF">
      <w:pPr/>
    </w:p>
    <w:p w14:paraId="6C924926">
      <w:pPr/>
      <w:r>
        <w:t>单糖中的果糖是甜度最高的，比白砂糖还甜，也主要存在于水果和蜂蜜中（一般来说含量高于葡萄糖）。果糖也能被直接吸收入血，但它需要被运输到肝脏转化为葡萄糖才能被人体利用，所以它对血糖的影响不及葡萄糖。如果是在血糖平稳的状态下果糖更多的是在肝脏转化为脂肪。</w:t>
      </w:r>
    </w:p>
    <w:p w14:paraId="4579F47B">
      <w:pPr/>
    </w:p>
    <w:p w14:paraId="5CFA578F">
      <w:pPr/>
      <w:r>
        <w:t>单糖中的半乳糖一般与葡萄糖结合，形成乳糖，存在于奶类食品中，它在奶类食品中的含量低，日常摄入也少，所以这里就简单了解一下。</w:t>
      </w:r>
    </w:p>
    <w:p w14:paraId="2C4610AE">
      <w:pPr/>
    </w:p>
    <w:p w14:paraId="227A09B6">
      <w:pPr/>
      <w:r>
        <w:t>双糖的甜度次于果糖，甜品、饮料等中的糖就主要来自双糖（白砂糖、红糖等）。双糖在体内经过简单的分解就成为葡萄糖了，所以对血糖的影响相对较快。</w:t>
      </w:r>
    </w:p>
    <w:p w14:paraId="2396D694">
      <w:pPr/>
    </w:p>
    <w:p w14:paraId="0FAEDE64">
      <w:pPr/>
      <w:r>
        <w:t>多糖几乎没有甜味，比如米饭、面条、土豆就属于多糖，它们所含的主要成份-淀粉，是葡萄糖在植物中的储存形式，换句话说它们也主要是葡萄糖，只不过它们是由很多个葡萄糖分子组合在一起的复合物，所以又叫复合糖，复合糖最终都要在体内消化分解成为单个的葡萄糖才能吸收入血被人体利用。因为把多糖分解成单糖这个过程需要一定的时间，所以多糖食物对人体血糖的影响相较于葡萄糖来说是更慢的。葡萄糖在组合成淀粉的过程中如果是很多个葡萄糖一条直线排列起来的，称为直链淀粉，如果在排列的过程中有很多分支，称为支链淀粉。食物中这两种淀粉的相对比例决定了该食物的消化特性，含直链淀粉较高的淀粉更不容易被消化，对血糖的影响更慢，含支链淀粉较高的淀粉更容易被消化，对血糖影响更快。</w:t>
      </w:r>
    </w:p>
    <w:p w14:paraId="4B476008">
      <w:pPr/>
    </w:p>
    <w:p w14:paraId="0D4C0171">
      <w:pPr/>
      <w:r>
        <w:t>1克碳水化合物代谢分解释放的能量为4千卡。碳水化合物是人体主要的能量来源之一（另一个主要来源是脂肪），运动强度越大，碳水化合物供能的比例越高，运动强度越小，脂肪供能比例越高。</w:t>
      </w:r>
    </w:p>
    <w:p w14:paraId="05F87032">
      <w:pPr/>
    </w:p>
    <w:p w14:paraId="27E6EFAA">
      <w:pPr>
        <w:pStyle w:val="3"/>
      </w:pPr>
      <w:r>
        <w:t>蛋白质</w:t>
      </w:r>
    </w:p>
    <w:p w14:paraId="00DACD7F">
      <w:pPr/>
    </w:p>
    <w:p w14:paraId="52253E76">
      <w:pPr/>
      <w:r>
        <w:t>蛋白质是人体细胞主要的构成成份，蛋白质用于细胞的生长、发育及修复。还可以作为各种酶、运输载体、激素来发挥功能。</w:t>
      </w:r>
    </w:p>
    <w:p w14:paraId="16705229">
      <w:pPr/>
    </w:p>
    <w:p w14:paraId="36BA5024">
      <w:pPr/>
      <w:r>
        <w:t>蛋白质的基本单位是氨基酸，我们摄入的蛋白质被胃酸和酶分解成氨基酸吸收入血，然后运输到各组织根据需要合成特定的蛋白质或储存起来。人体需要的氨基酸有21种，其中9种必须由食物提供，称为必需氨基酸，剩下的12种可由人体合成，称为非必需氨基酸，这12种里面其中有7种比较特殊，当人体在疾病或异常应激的情况下时它们只能由食物提供，所以这7种称为条件必需氨基酸。</w:t>
      </w:r>
    </w:p>
    <w:p w14:paraId="2A6FED30">
      <w:pPr/>
    </w:p>
    <w:p w14:paraId="28D67446">
      <w:pPr/>
      <w:r>
        <w:t>基于对必需氨基酸和非必需氨基酸的了解，可以将蛋白质来源分为两类：完全蛋白质和不完全蛋白质。完全蛋白质由动物蛋白（肉蛋奶）和大豆蛋白（大豆蛋白是唯一的植物类完全蛋白）组成，这些来源包含9种必需氨基酸。不完全蛋白通常来源于植物，不具有完整的必需氨基酸。</w:t>
      </w:r>
    </w:p>
    <w:p w14:paraId="6EA7AF0B">
      <w:pPr/>
    </w:p>
    <w:p w14:paraId="3233AB85">
      <w:pPr/>
      <w:r>
        <w:t>1克蛋白质代谢分解释放的能量也是4千卡，但通常蛋白质极少参与供能，除非是在长期饥饿或长时间运动中。</w:t>
      </w:r>
    </w:p>
    <w:p w14:paraId="1C518969">
      <w:pPr/>
    </w:p>
    <w:p w14:paraId="7689C492">
      <w:pPr/>
      <w:r>
        <w:t>常见蛋白质食物含量参考：生瘦肉部位蛋白质含量约20%（所有瘦肉品类无明显差异，差异主要在脂肪含量）；蛋清约11%、全蛋约12.6%；牛奶约3.2%、低脂无糖酸奶约3.5%；大豆蛋白约35%。</w:t>
      </w:r>
    </w:p>
    <w:p w14:paraId="35F33F43">
      <w:pPr/>
    </w:p>
    <w:p w14:paraId="4D894437">
      <w:pPr>
        <w:pStyle w:val="3"/>
      </w:pPr>
      <w:r>
        <w:t>脂肪</w:t>
      </w:r>
    </w:p>
    <w:p w14:paraId="0B99D81E">
      <w:pPr/>
    </w:p>
    <w:p w14:paraId="0D4D561F">
      <w:pPr/>
      <w:r>
        <w:t>脂肪是人体储存最多的能量，是休息和低强度运动时的主要燃料。脂肪除了供能，还能充当隔热层帮助恒定体温、像软垫一样保护内脏、调节激素、运输和储存脂溶性维生素。</w:t>
      </w:r>
    </w:p>
    <w:p w14:paraId="229EC727">
      <w:pPr/>
    </w:p>
    <w:p w14:paraId="26387804">
      <w:pPr/>
      <w:r>
        <w:t>这里的脂肪指的是甘油三酯，甘油三酯通过甘油和三个脂肪酸结合形成，脂肪酸又可以分为饱和脂肪酸、单不饱和脂肪酸、多不饱和脂肪酸，甘油会和其中的任意一种或几种组合在一起，然后以某种脂肪酸占比最多分别命名为饱和脂肪、单不饱和脂肪、多不饱和脂肪。</w:t>
      </w:r>
    </w:p>
    <w:p w14:paraId="6A6B70BA">
      <w:pPr/>
    </w:p>
    <w:p w14:paraId="6A1B8875">
      <w:pPr/>
      <w:r>
        <w:t>饱和脂肪酸的来源有动物脂肪（鱼类除外，哺乳动物脂肪比禽类动物脂肪含有更高的饱和脂肪酸）、棕榈油、椰子油、可可脂。饱和脂肪酸摄入过多会对心血管系统带来危害，推荐每日摄入量少于每日总热量的10%。</w:t>
      </w:r>
    </w:p>
    <w:p w14:paraId="61A97BDC">
      <w:pPr/>
    </w:p>
    <w:p w14:paraId="378C242E">
      <w:pPr/>
      <w:r>
        <w:t>单不饱和脂肪酸的来源有橄榄油、菜籽油、花生油。单不饱和脂肪酸相对来说对心血管系统更友善，推荐每日摄入量约为每日总热量的15%。</w:t>
      </w:r>
    </w:p>
    <w:p w14:paraId="22BB0AA0">
      <w:pPr/>
    </w:p>
    <w:p w14:paraId="50B7B47E">
      <w:pPr/>
      <w:r>
        <w:t>多不饱和脂肪酸的来源有大部分植物油，包括玉米油、棉籽油、红花籽油、核桃、亚麻制食品、菜籽油、大豆油、黑加仑籽油，以及鱼类（深海鱼类含量更高）。多不饱和脂肪酸对心血管系统也更友善，推荐每日摄入量约为每日总热量的10%。其中多不饱和脂肪酸中的亚油酸（ω-6脂肪酸）和亚麻酸（ω-3脂肪酸）是人体的必需脂肪酸，亚油酸来源于大部分植物脂肪，亚麻酸主要来自于鱼类。</w:t>
      </w:r>
    </w:p>
    <w:p w14:paraId="16593B95">
      <w:pPr/>
    </w:p>
    <w:p w14:paraId="3E3A6810">
      <w:pPr/>
      <w:r>
        <w:t>为了增加油脂的稳定性和延长保质期，或者为了改善口感，食品生产商通过氢化作用制造出反式脂肪酸，自己做饭的时候油温过高或烹饪时间过长也会生成反式脂肪酸，这种人造反式脂肪酸对代谢和身体带来的危害与饱和脂肪酸非常类似。反式脂肪酸的来源有焙烤食品、油炸食品、人造黄油等。反式脂肪酸的推荐摄入量是越少越好。</w:t>
      </w:r>
    </w:p>
    <w:p w14:paraId="34C54556">
      <w:pPr/>
    </w:p>
    <w:p w14:paraId="39311260">
      <w:pPr/>
      <w:r>
        <w:t>1克脂肪代谢分解释放的能量为9千卡。</w:t>
      </w:r>
    </w:p>
    <w:p w14:paraId="283B350F">
      <w:pPr/>
    </w:p>
    <w:p w14:paraId="319B7668">
      <w:pPr>
        <w:pStyle w:val="3"/>
      </w:pPr>
      <w:r>
        <w:t>水</w:t>
      </w:r>
    </w:p>
    <w:p w14:paraId="1CC68D82">
      <w:pPr/>
    </w:p>
    <w:p w14:paraId="599514FE">
      <w:pPr/>
      <w:r>
        <w:t>人体重的45%--75%都是水，血液中90%是水，骨骼肌中75%是水，骨骼中25%是水，脂肪中5%是水。人体的水合状态（即身体中的水刚好使身体处于最佳生理状态或是水分含量过多或是含量不足）会根据激素、体温调节、排泄、肌糖原的变化、摄入的液体和电解质平衡而发生变化。短期内体重的波动都是水分的变化，下面简单介绍影响人体水分变化最常见的几个因素。</w:t>
      </w:r>
    </w:p>
    <w:p w14:paraId="51CF033C">
      <w:pPr/>
    </w:p>
    <w:p w14:paraId="45346E65">
      <w:pPr/>
      <w:r>
        <w:t>体温调节：体温过高时流汗蒸发散热。</w:t>
      </w:r>
    </w:p>
    <w:p w14:paraId="69EE7CA2">
      <w:pPr/>
    </w:p>
    <w:p w14:paraId="2E07004F">
      <w:pPr/>
      <w:r>
        <w:t>电解质平衡：随汗液流失掉过多的电解质（主要是氯和钠，其次是钾，是为身体"锁水"的）没有及时补充，或是在日常饮食中摄入了过多的盐（氯化钠）。</w:t>
      </w:r>
    </w:p>
    <w:p w14:paraId="6877F6D8">
      <w:pPr/>
    </w:p>
    <w:p w14:paraId="05952BEA">
      <w:pPr/>
      <w:r>
        <w:t>肌糖原的变化：肌肉每储存1克糖原，需要绑定3-4克的水分。新手进行力量训练或是停练一段时间后再次力量训练都会刺激肌肉在短期内储存更多的糖原。平时碳水化合物吃的比较少，突然吃大量的碳水化合物也会使肌肉瞬间储存更多的糖原。</w:t>
      </w:r>
    </w:p>
    <w:p w14:paraId="24988681">
      <w:pPr/>
    </w:p>
    <w:p w14:paraId="26B3D87C">
      <w:pPr/>
      <w:r>
        <w:t>我们平时所喝的液体可以分为等渗溶液（溶液的渗透压与人体血浆的渗透压相等，所含糖和矿物质与人体体液类似，吸收较快，能够同时补充水、糖和矿物质。像宝矿力、佳得乐、尖叫都属于等渗溶液）、低渗溶液（所含糖和矿物质都低于人体体液，低渗溶液胃排空率高，吸收迅速，但几乎不提供碳水化合物和矿物质，水就是一种低渗饮料）、高渗溶液（所含糖或矿物质高于人体体液，从胃中排空较慢，容易引起肠道不适，含糖量高于8%都可以归类为高渗溶液，比较咸的汤也是高渗溶液）。如果膳食均衡，且运动时长不超过1个小时，那么水就是最佳的"运动饮料"。</w:t>
      </w:r>
    </w:p>
    <w:p w14:paraId="0D834ED9">
      <w:pPr/>
    </w:p>
    <w:p w14:paraId="3B49BE7E">
      <w:pPr/>
      <w:r>
        <w:t>身体缺水最明显的迹象就是口渴和尿液颜色加深。为了保证在运动中处于良好的水合状态，在身体缺水的情况下应至少在运动前两小时开始慢慢补充每KG体重3-5毫升的液体。</w:t>
      </w:r>
    </w:p>
    <w:p w14:paraId="3DFA2D18">
      <w:pPr/>
    </w:p>
    <w:p w14:paraId="5F911C05">
      <w:pPr/>
      <w:r>
        <w:t>运动中少量多次的饮水，流汗越多补充越多，但最多不超过每小时800毫升。</w:t>
      </w:r>
    </w:p>
    <w:p w14:paraId="6A7D78C6">
      <w:pPr/>
    </w:p>
    <w:p w14:paraId="7216D196">
      <w:pPr/>
      <w:r>
        <w:t>运动后应该在6小时内补充所丢失体重（需要练前练后称体重）的140%重量的水分。运动中丢失明显体重的情况一般只会出现在环境温度很高，并且长时间运动后，健身房舒服的温度下1小时内的力量训练，还边喝水，体重有可能一点不会掉。</w:t>
      </w:r>
    </w:p>
    <w:p w14:paraId="5FC0C7F9">
      <w:pPr/>
    </w:p>
    <w:p w14:paraId="103A2D37">
      <w:pPr>
        <w:pStyle w:val="3"/>
      </w:pPr>
      <w:r>
        <w:t>维生素和矿物质</w:t>
      </w:r>
    </w:p>
    <w:p w14:paraId="7AE39156">
      <w:pPr/>
    </w:p>
    <w:p w14:paraId="07B46319">
      <w:pPr/>
      <w:r>
        <w:t>维生素和矿物质是人体所需的微量营养素，不是能量的直接来源，它们是人体必不可少的代谢调节剂，它们中的绝大多数都是人体自身不能合成的，需要通过食物摄取。如果不是过度损耗、吸收受限或是长期缺乏，一般情况下不会出现明显的微量营养素缺乏。</w:t>
      </w:r>
    </w:p>
    <w:p w14:paraId="73CBC8C7">
      <w:pPr/>
    </w:p>
    <w:p w14:paraId="567EAD99">
      <w:pPr/>
      <w:r>
        <w:t>长期高强度的训练才会出现过度损耗，吸收受限属于病理性的，身体健康的普通训练者不用考虑这两个问题。普通训练者在减脂期可能会出现长期缺乏，因为在减脂期要长期限制食量，从而导致了微量元素的长期缺乏。为了尽可能的避免这种情况发生，要在保证热量不超标的情况下吃尽可能多量和种类丰富的食物，换句话说就是要选择热量密度低、微量元素含量高，以及种类丰富的食物，种类丰富是为了让微量营养素摄入更均衡。</w:t>
      </w:r>
    </w:p>
    <w:p w14:paraId="07D65BD2">
      <w:pPr/>
    </w:p>
    <w:p w14:paraId="7B9C210A">
      <w:pPr/>
      <w:r>
        <w:t>营养学上对于各种维生素和矿物质都有推荐量，我们没必要照着去执行，只要不是特别挑食就行了，人体内有精确的吸收和排泄机制来控制微量元素的含量，人体内还有各种储存它们的小仓库，所以前面提到"如果不是长期缺乏"。</w:t>
      </w:r>
    </w:p>
    <w:p w14:paraId="0A5F4D40">
      <w:pPr/>
    </w:p>
    <w:p w14:paraId="30EEB057">
      <w:pPr>
        <w:pStyle w:val="3"/>
      </w:pPr>
      <w:r>
        <w:t>膳食纤维</w:t>
      </w:r>
    </w:p>
    <w:p w14:paraId="05733856">
      <w:pPr/>
    </w:p>
    <w:p w14:paraId="50D3821A">
      <w:pPr/>
      <w:r>
        <w:t>它是植物细胞壁的组成部分，也是碳水化合物的一种形式，人体不能消化它，它的主要作用是增加饱腹感、延迟胃排空、减少便秘和粪便排空时间，某些可溶性纤维可以降低胆固醇的吸收，益生菌膳食纤维可选择性的刺激肠道内益生菌的生长。膳食纤维的来源主要有豆类、麸皮、大部分水果和蔬菜以及一些全麦食品。</w:t>
      </w:r>
    </w:p>
    <w:p w14:paraId="09B16029">
      <w:pPr/>
    </w:p>
    <w:p w14:paraId="3A4C223F">
      <w:pPr/>
      <w:r>
        <w:t>膳食纤维分阶段推荐摄入量：基础值（增肌/维持期）-男性每天38克，女性每天25克；减脂期-按每1000千卡热量搭配15-20g膳食纤维换算（如减脂期每日摄入1551千卡，膳食纤维需23-31g），在控卡同时保证膳食纤维摄入，避免便秘。</w:t>
      </w:r>
    </w:p>
    <w:p w14:paraId="387A6118">
      <w:pPr/>
    </w:p>
    <w:p w14:paraId="32C4AC93">
      <w:pPr/>
      <w:r>
        <w:t>我们无需精准执行</w:t>
      </w:r>
      <w:r>
        <w:rPr>
          <w:rFonts w:hint="eastAsia"/>
          <w:lang w:eastAsia="zh-CN"/>
        </w:rPr>
        <w:t>膳食纤维的</w:t>
      </w:r>
      <w:r>
        <w:t>摄入量，只要做到少吃精加工的食物即可。</w:t>
      </w:r>
    </w:p>
    <w:p w14:paraId="55CFA7CD">
      <w:pPr/>
    </w:p>
    <w:p w14:paraId="5A3AED66">
      <w:pPr>
        <w:pStyle w:val="3"/>
      </w:pPr>
      <w:r>
        <w:t>酒精</w:t>
      </w:r>
    </w:p>
    <w:p w14:paraId="4FDF3FBC">
      <w:pPr/>
    </w:p>
    <w:p w14:paraId="3FF63C14">
      <w:pPr/>
      <w:r>
        <w:t>酒精不属于人体必需的七大营养素之一，但它也能为人体提供能量，每克是7千卡，酒精会比其他三大营养素更优先作为能量来源，并可抑制脂肪氧化，在较低程度上也可抑制碳水化合物和蛋白质氧化。酒精不能被转化为甘油三酯并作为脂肪组织储存，也不能用于合成肌糖原或肝糖原，但通过为机体提供一种替代的、优先的能量来源，它可以间接的使膳食脂肪转化为储存脂肪。酒精并不能直接参与供能，需要先在肝脏经过一系列代谢，所以会给肝脏带来压力。</w:t>
      </w:r>
    </w:p>
    <w:p w14:paraId="3739B22A">
      <w:pPr/>
    </w:p>
    <w:p w14:paraId="44E4CD8E">
      <w:pPr>
        <w:pStyle w:val="3"/>
      </w:pPr>
      <w:r>
        <w:t>食物所含热量的计算</w:t>
      </w:r>
    </w:p>
    <w:p w14:paraId="08433877">
      <w:pPr/>
    </w:p>
    <w:p w14:paraId="6154AB9C">
      <w:pPr/>
      <w:r>
        <w:rPr>
          <w:rFonts w:hint="eastAsia"/>
          <w:lang w:eastAsia="zh-CN"/>
        </w:rPr>
        <w:t>已知碳水化合物、蛋白质、脂肪、酒精的热量分别为4、4、9、7，那么我们只需要知道某种食物中他们的含量就能计算出它的执量，例如</w:t>
      </w:r>
      <w:r>
        <w:t>熟白米饭的碳水化合物的含量为25.9%，蛋白质的含量为2.6%，脂肪含量为0.3%</w:t>
      </w:r>
      <w:r>
        <w:rPr>
          <w:rFonts w:hint="eastAsia"/>
          <w:lang w:eastAsia="zh-CN"/>
        </w:rPr>
        <w:t>，那么一碗200克的熟白米饭就有52克碳水化合物、5.2克蛋白质、0.6克脂肪，通过计算：52×4+5.2×4+0.6×9=234.2千卡。</w:t>
      </w:r>
    </w:p>
    <w:p w14:paraId="1A3BC2D0">
      <w:pPr/>
    </w:p>
    <w:p w14:paraId="02B8B7D8">
      <w:pPr/>
      <w:r>
        <w:t>其实像米饭、牛肉、青椒等等这种单一食材的食物可以不用自己计算它的热量，营养类APP上会同时显示食物的营养成份和热量，但是如果一份食物是由多种不同的食材组成的，例如一份牛肉炒青椒，此时就需要先折分成牛肉、青椒、食用油，然后估算各食材的量，最后逐一计算再加总。虽然在APP上可能也可以搜到青椒炒牛肉，但是APP上这份青椒炒牛肉和你面前这份的量和食材用量比例不一定是一样的，所以自己计算会更准确。</w:t>
      </w:r>
    </w:p>
    <w:p w14:paraId="6F0DC676">
      <w:pPr/>
    </w:p>
    <w:p w14:paraId="06B7007D">
      <w:pPr/>
      <w:r>
        <w:t>包装食品上的营养成份表会清楚的标明各营养素的百分比，也会标明每百克的热量，但一般单位都是千焦，1千卡等于4.186千焦，自行换算即可。</w:t>
      </w:r>
    </w:p>
    <w:p w14:paraId="3E5461D3">
      <w:pPr/>
    </w:p>
    <w:p w14:paraId="437BDAF6">
      <w:pPr>
        <w:pStyle w:val="3"/>
      </w:pPr>
      <w:r>
        <w:t>三大营养素的热量分配</w:t>
      </w:r>
    </w:p>
    <w:p w14:paraId="77D92C8E">
      <w:pPr/>
    </w:p>
    <w:p w14:paraId="53422C80">
      <w:pPr/>
      <w:r>
        <w:t>每日摄入总热量来自碳水化合物、蛋白质、脂肪的比例为：增肌期5：3：2 减脂期4：3：3 维持期4.5：3：2.5。概括来说就是40%-50%来自碳水化合物，30%来自蛋白质，20%-30%来自脂肪。也不是非要按这个比例，由于不同地区或不同个体间有不同的饮食习惯，有的人更容易接受更高比例的蛋白质，有的人则更难接受，所以碳水化合物和蛋白质的比例可以进行5%-10%的互换。脂肪相对来说比较固定。</w:t>
      </w:r>
    </w:p>
    <w:p w14:paraId="03CC11D1">
      <w:pPr/>
    </w:p>
    <w:p w14:paraId="08F815A1">
      <w:pPr>
        <w:pStyle w:val="3"/>
      </w:pPr>
      <w:r>
        <w:t>热量分配到餐</w:t>
      </w:r>
    </w:p>
    <w:p w14:paraId="474DDDB0">
      <w:pPr/>
    </w:p>
    <w:p w14:paraId="5F7F4B1B">
      <w:pPr/>
      <w:r>
        <w:t>在增肌期或维持期的每一餐都应该包含碳水化合物、蛋白质和脂肪，它们的比例不太容易把握的很精准（比如5：3：2），所以我们估计一下就好了。在减脂期的一天中的最后一餐最好不要摄入碳水化合物，或尽可能少量（如果是练后餐例外）。</w:t>
      </w:r>
    </w:p>
    <w:p w14:paraId="3E3BC596">
      <w:pPr/>
    </w:p>
    <w:p w14:paraId="4F33991B">
      <w:pPr/>
      <w:r>
        <w:t>练后餐专属规则：最佳进食时间为训练后30-60分钟内（黄金吸收窗口期）；营养素比例-增肌期5.5:3:1.5（碳水:蛋白质:脂肪）、减脂期4.5:3:2.5，碳水比例高于日常餐次；无论增肌/减脂，练后餐均为每日摄入最多的一餐。</w:t>
      </w:r>
    </w:p>
    <w:p w14:paraId="1D8F379A">
      <w:pPr/>
    </w:p>
    <w:p w14:paraId="2ABF40DF">
      <w:pPr/>
      <w:r>
        <w:t>不管一天是3餐还是4餐5餐，摄入第二多的一餐是早餐，因为经过一夜的禁食，血糖处于低位，肌糖原也可能处于低位。摄入最少的一餐的应该是一天中的最后一餐（如果是在增肌期，最后这一餐同时又是练后餐，那就视为练后餐），并且最后一餐最好要在睡前2小时吃完。</w:t>
      </w:r>
    </w:p>
    <w:p w14:paraId="6BFAF697">
      <w:pPr/>
    </w:p>
    <w:p w14:paraId="153DD3D0">
      <w:pPr>
        <w:pStyle w:val="3"/>
      </w:pPr>
      <w:r>
        <w:t>减脂期选择食物需要考虑的因素</w:t>
      </w:r>
    </w:p>
    <w:p w14:paraId="17EFE157">
      <w:pPr/>
    </w:p>
    <w:p w14:paraId="378E7E04">
      <w:pPr/>
      <w:r>
        <w:t>碳水化合物含量和种类：</w:t>
      </w:r>
    </w:p>
    <w:p w14:paraId="69FE4A4E">
      <w:pPr/>
    </w:p>
    <w:p w14:paraId="2FBDB915">
      <w:pPr/>
      <w:r>
        <w:t>要选择碳水化合物含量更低的食物，碳水化合物含量更低的食物在碳水化合物绝对含量一定的前提下体积会更大，会更有饱腹感。种类上要选择消化吸收更慢的碳水化合物，关于此可回看七大营养素碳水化合物这一小节。不想费时间精力去做各种区分可直接看下面两个数据，GI值和GL值，碳水化合物的含量和种类最终会体现在下面两个数据上。</w:t>
      </w:r>
    </w:p>
    <w:p w14:paraId="6D4C711C">
      <w:pPr/>
    </w:p>
    <w:p w14:paraId="3C0F1D8D">
      <w:pPr/>
      <w:r>
        <w:t>GI值（升糖指数）：</w:t>
      </w:r>
    </w:p>
    <w:p w14:paraId="0099E2CD">
      <w:pPr/>
    </w:p>
    <w:p w14:paraId="1FB6FEAF">
      <w:pPr/>
      <w:r>
        <w:t>指摄入某种碳水化合物食物后使血糖升高的速度。在这里是将葡萄糖的升糖速度作为基准值，葡萄糖的GI值被定义为100，其他任何碳水化合物食物的GI值都是与葡萄糖相比较得出的，例如米饭的GI值是90，就可以理解为米饭使血糖升高的速度是葡萄糖的90%。在选择碳水化合物食物的时候尽量选择GI值更低的。食物的搭配也会影响到GI值，例如米饭和肉、蔬菜（蛋白质、脂肪、膳食纤维）一起吃，升糖速度就会降低。食物的加工方式也会影响到GI值，主要是通过影响食物的物理特性（颗粒大小、软硬、稀稠程度等）和化学结构（如淀粉的糊化程度）来影响GI值。因此在选择食物或加工方式时，我们应尽量避免过度加工。</w:t>
      </w:r>
    </w:p>
    <w:p w14:paraId="5A5C3731">
      <w:pPr/>
    </w:p>
    <w:p w14:paraId="2F6BF8B7">
      <w:pPr/>
      <w:r>
        <w:t>GL值（血糖负荷）：</w:t>
      </w:r>
    </w:p>
    <w:p w14:paraId="4E8B611C">
      <w:pPr/>
    </w:p>
    <w:p w14:paraId="5D45BF0B">
      <w:pPr/>
      <w:r>
        <w:t>GL值是评估碳水化合物食物对血糖的影响更具体的指标，因为它与食物的升糖速度和所含碳水化合物的多少同时相关，可以理解为摄入某种碳水化合物食物后使血糖升高的程度。</w:t>
      </w:r>
    </w:p>
    <w:p w14:paraId="2815CF4B">
      <w:pPr/>
    </w:p>
    <w:p w14:paraId="0DA97EA9">
      <w:pPr/>
      <w:r>
        <w:t>计算公式：GL＝（GI×食物中碳水化合物的克数）÷100 举例：米饭的GI值是90，碳水化合物含量是26%，一碗米饭是200克 这碗米饭的GL值等于 ［90×（200×0.26）］÷100＝46.8 在选择碳水化合物食物的时候尽量选择GL值更低的。食物的加工方式通过影响食物的GI值，会间接的影响食物的GL值。因此在选择食物的加工方式时同上。</w:t>
      </w:r>
    </w:p>
    <w:p w14:paraId="1CAA609E">
      <w:pPr/>
    </w:p>
    <w:p w14:paraId="3661872D">
      <w:pPr/>
      <w:r>
        <w:t>脂肪含量和种类：</w:t>
      </w:r>
    </w:p>
    <w:p w14:paraId="6935B755">
      <w:pPr/>
    </w:p>
    <w:p w14:paraId="4308516E">
      <w:pPr/>
      <w:r>
        <w:rPr>
          <w:rFonts w:hint="eastAsia"/>
          <w:lang w:eastAsia="zh-CN"/>
        </w:rPr>
        <w:t>减脂期</w:t>
      </w:r>
      <w:r>
        <w:t>在选择绝大部分食物的时候肯定是脂肪含量越低越好（如果是专门为了补充某种有益脂肪时除外）。在种类上要注意各类脂肪的搭配比例以及避开"坏"脂肪，关于此可回看七大营养素的脂肪这一小节。</w:t>
      </w:r>
    </w:p>
    <w:p w14:paraId="339AE752">
      <w:pPr/>
    </w:p>
    <w:p w14:paraId="781A6B5F">
      <w:pPr/>
      <w:r>
        <w:t>蛋白质含量和种类：</w:t>
      </w:r>
    </w:p>
    <w:p w14:paraId="5AC7D954">
      <w:pPr/>
    </w:p>
    <w:p w14:paraId="35B56446">
      <w:pPr/>
      <w:r>
        <w:t>蛋白质的主要来源是肉类，肉类的蛋白质含量都差不多的（这里指不管什么肉的生瘦肉部位），都是20%左右，所以不用在乎不同肉蛋白质含量的差别，而更应该考虑的是这种肉的脂肪含量。这里要注意，不是A动物的肉就一定比B动物的肉脂肪低，而是要看是什么部位的肉。蛋白质含量其次的是蛋类，最后是牛奶。在种类上尽量选择完全蛋白质，也就是动物蛋白，关于此可回看七大营养素的蛋白质这一小节。</w:t>
      </w:r>
    </w:p>
    <w:p w14:paraId="2E65EB88">
      <w:pPr/>
    </w:p>
    <w:p w14:paraId="25952D7F">
      <w:pPr/>
      <w:r>
        <w:t>维生素、矿物质和膳食纤维：</w:t>
      </w:r>
    </w:p>
    <w:p w14:paraId="2FB257B5">
      <w:pPr/>
    </w:p>
    <w:p w14:paraId="0BA7FF7C">
      <w:pPr/>
      <w:r>
        <w:t>总结一句话就是要种类丰富、少精加工。回看七大营养素的维生素、矿物质和膳食纤维这两小节，减脂期严格遵循膳食纤维"每1000千卡搭配15-20g"的标准。</w:t>
      </w:r>
    </w:p>
    <w:p w14:paraId="5C84A28D">
      <w:pPr/>
    </w:p>
    <w:p w14:paraId="0844FB2F">
      <w:pPr>
        <w:pStyle w:val="3"/>
      </w:pPr>
      <w:r>
        <w:t>增肌期选择食物需要考虑的因素</w:t>
      </w:r>
    </w:p>
    <w:p w14:paraId="410F0685">
      <w:pPr/>
    </w:p>
    <w:p w14:paraId="39B08A16">
      <w:pPr/>
      <w:r>
        <w:t>增肌期在选择食物和减脂期大致相同。在碳水化合物的选择上可以比较随意，对于瘦体重大、训练强度高的人来说在某些时候甚至需要选择碳水化合物含量更高的食物。在脂肪的选择上不用像减脂期那么严苛。在选择蛋白质时关于脂肪含量的多少也不用那么严苛。</w:t>
      </w:r>
    </w:p>
    <w:p w14:paraId="3E8EB1F4">
      <w:pPr/>
    </w:p>
    <w:p w14:paraId="7CF8701B">
      <w:pPr>
        <w:pStyle w:val="3"/>
      </w:pPr>
      <w:r>
        <w:t>实际运用</w:t>
      </w:r>
    </w:p>
    <w:p w14:paraId="7F230E65">
      <w:pPr/>
    </w:p>
    <w:p w14:paraId="11A21438">
      <w:pPr/>
      <w:r>
        <w:t>这里就是将前面的知识点串起来并实际运用。</w:t>
      </w:r>
    </w:p>
    <w:p w14:paraId="540A2BA5">
      <w:pPr/>
    </w:p>
    <w:p w14:paraId="20F3BC80">
      <w:pPr/>
      <w:r>
        <w:t>第一步：先估算出自己的静息代谢，然后乘以对应的活动系数（含中间值取值规则），算出自己的每日总消耗。</w:t>
      </w:r>
    </w:p>
    <w:p w14:paraId="67CC2C33">
      <w:pPr/>
    </w:p>
    <w:p w14:paraId="7FBF13CE">
      <w:pPr/>
      <w:r>
        <w:t>第二步：在每日总消耗的基础上根据增肌（个性化增重标准）或减脂（含安全缺口）的目标，增加或减少一些热量，制定出每日总摄入目标。</w:t>
      </w:r>
    </w:p>
    <w:p w14:paraId="5F47930D">
      <w:pPr/>
    </w:p>
    <w:p w14:paraId="30BE016F">
      <w:pPr/>
      <w:r>
        <w:t>第三步：将每日摄入总热量分配给碳水化合物、蛋白质和脂肪，并换算成营养素。例如每日总摄入目标是1551千卡，分配给碳水化合物、蛋白质和脂肪的比例是4：3：3，那么碳水化合物分得620.4千卡，620.4÷4＝155.1克碳水化合物；蛋白质分得465.3千卡，465.3÷4＝116.3克蛋白质；脂肪分得465.3千卡，465.3÷9＝51.7克脂肪。</w:t>
      </w:r>
    </w:p>
    <w:p w14:paraId="7779A8B3">
      <w:pPr/>
    </w:p>
    <w:p w14:paraId="0118E702">
      <w:pPr/>
      <w:r>
        <w:t>第四步：将营养素分配给每餐（含练后餐专属比例和时间）。例如将上面算得的155.1克碳水化合物、116.3克蛋白质、51.7克脂肪分配给三餐（减脂期，练后餐为午餐）：</w:t>
      </w:r>
    </w:p>
    <w:p w14:paraId="5B1D3410">
      <w:pPr/>
    </w:p>
    <w:p w14:paraId="6ED2DB0F">
      <w:pPr/>
      <w:r>
        <w:t>早餐（第二多）：45克碳水+35克蛋白质+17克脂肪（常规比例4:3:3）；</w:t>
      </w:r>
    </w:p>
    <w:p w14:paraId="66B3269E">
      <w:pPr/>
    </w:p>
    <w:p w14:paraId="252D3B21">
      <w:pPr/>
      <w:r>
        <w:t>午餐（练后餐，最多）：70克碳水+46克蛋白质+18克脂肪（减脂期练后餐比例4.5:3:2.5）；</w:t>
      </w:r>
    </w:p>
    <w:p w14:paraId="7877EB2A">
      <w:pPr/>
    </w:p>
    <w:p w14:paraId="3B2BB547">
      <w:pPr/>
      <w:r>
        <w:t>晚餐（最少，非练后餐）：40克碳水+35克蛋白质+17克脂肪（少量碳水）。</w:t>
      </w:r>
    </w:p>
    <w:p w14:paraId="0A8BBF51">
      <w:pPr/>
    </w:p>
    <w:p w14:paraId="4E7901AC">
      <w:pPr/>
      <w:r>
        <w:t>第五步：将每餐的营养素兑换成具体的食物。例如早餐的45克碳水化合物从一个小馒头和一小杯酸奶里获得，35克蛋白质从两个鸡蛋和酸奶里获得，17克脂肪从鸡蛋和酸奶里获得；午餐的70克碳水化合物从大半碗米饭里获得，46克蛋白质从230克生瘦肉里获得，18克脂肪从烹饪蔬菜的油和瘦肉里获得；晚餐的40克碳水从一个中等土豆里获得，35克蛋白质从150克生瘦肉和50克鱼肉里获得，17克脂肪从瘦肉、鱼和烹饪蔬菜的油获得。如果是自己做饭的话，最好是将营养素兑换成食材，因为食材的营养素含量更固定，比如生米的碳水化合物含量是77%，虽然不同品种的米会有些小差别，但肯定比煮熟后差别更小，因为米饭硬一点或软一点会导致碳水化合物含量产生更大的差别。</w:t>
      </w:r>
    </w:p>
    <w:p w14:paraId="7A2C7C8D">
      <w:pPr/>
    </w:p>
    <w:p w14:paraId="207BFAFF">
      <w:pPr>
        <w:pStyle w:val="3"/>
      </w:pPr>
      <w:r>
        <w:t>身体成份监测和饮食微调</w:t>
      </w:r>
    </w:p>
    <w:p w14:paraId="2124B20B">
      <w:pPr/>
    </w:p>
    <w:p w14:paraId="7C3830B3">
      <w:pPr/>
      <w:r>
        <w:t>估算出来的摄入量和实际需要的摄入量可能会有出入，或者是在执行的时候对食物的量的把握不准确，导致摄入不够或摄入过多。所以我们需要通过对体重和身体成份的监测和分析来对饮食进行微调。</w:t>
      </w:r>
    </w:p>
    <w:p w14:paraId="34DFB36E">
      <w:pPr/>
    </w:p>
    <w:p w14:paraId="4D018686">
      <w:pPr/>
      <w:r>
        <w:t>关于体重测量和身体成份测量，为了减少测量误差，我们每次测量的时间和状态要固定，如果是在家称体重的话最好是在早上起床上完厕所后称。如果是在健身房用体测仪测量的话，最好是选择固定去锻炼的时间段，并在运动前测。在对比前后两次的测量数据时要用同一台秤或同一台体测仪的数据，因为秤与秤之间或秤与体测仪之间也可能会有误差。就算这样还是难以避免其他原因带来的误差，例如头一天吃咸了导致身体储水了、生理期激素水平变化导致身体储水了等等。为了识别出这种非脂肪量或肌肉量带来的数据变化，应该留意自己的生活状态和频繁的测量，在执行新的饮食计划的开始阶段甚至可以一天称一次体重，两三天就上一次体测仪，这样有助于我们从众多的数据中识别出异常的数据。</w:t>
      </w:r>
    </w:p>
    <w:p w14:paraId="5606A215">
      <w:pPr/>
    </w:p>
    <w:p w14:paraId="4F7B92D3">
      <w:pPr/>
      <w:r>
        <w:t>在分析测量数据时大致分为两种情况，一种是饮食计划和训练（特别是抗阻力训练）同时开始的。这种情况下由于身体处于抗阻力训练的初期，肌肉会储存更多的糖原和水分，导致体重增长，这种增长与热量盈亏无关。当抗阻力训练持续一到两周后肌肉里的糖原和水分将处于稳定状态，接下来的测量数据才开始具有参考价值。</w:t>
      </w:r>
    </w:p>
    <w:p w14:paraId="3CB32D72">
      <w:pPr/>
    </w:p>
    <w:p w14:paraId="4F260041">
      <w:pPr/>
      <w:r>
        <w:t>另一种情况是在开始一个新的饮食计划时本身就已经在进行有规律的训练。这种情况下一周后的测量数据就具有参考价值了。</w:t>
      </w:r>
    </w:p>
    <w:p w14:paraId="5AEDF7F0">
      <w:pPr/>
    </w:p>
    <w:p w14:paraId="6E0D206E">
      <w:pPr/>
      <w:r>
        <w:t>我们通过比较本次测量数据和之前的测量数据。如果是增肌期的话，肌肉和体重增长进度没有达到预期进度的话就需要增加每日摄入量。如果体重增长超出预期速度，此时要看看增长更多的是不是脂肪，如果是，就需要减少每日摄入量。增肌期尽量通过对热量的精准把握使脂肪不增长或尽量少增长。如果是减脂期的话也是一样，没有达到预期速度就需要再削减一些热量（仍需遵守不低于静息/基础代谢的安全标准），如果比预期下降的要快，就需要增加一些热量。减脂期尽量通过抗阻力训练和对热量的精准把控使肌肉不流失。</w:t>
      </w:r>
    </w:p>
    <w:p w14:paraId="440F91FC">
      <w:pPr/>
    </w:p>
    <w:p w14:paraId="076DA33E">
      <w:pPr>
        <w:pStyle w:val="3"/>
      </w:pPr>
      <w:r>
        <w:t>实际运用中可能遇到的问题</w:t>
      </w:r>
    </w:p>
    <w:p w14:paraId="6A7ABEB3">
      <w:pPr/>
    </w:p>
    <w:p w14:paraId="71ED693E">
      <w:pPr/>
      <w:r>
        <w:t>一、对重量完全没有概念，一份食物摆在面前不知道它大概有多重，这也就无法进一步估算所含营养素和热量。</w:t>
      </w:r>
    </w:p>
    <w:p w14:paraId="7170D26B">
      <w:pPr/>
    </w:p>
    <w:p w14:paraId="4F5BE537">
      <w:pPr/>
      <w:r>
        <w:t>解决这个问题的办法就是买个食物秤，凡是方便称的食物都称一下，时间一久就会目测的越来越准。</w:t>
      </w:r>
    </w:p>
    <w:p w14:paraId="55C64055">
      <w:pPr/>
    </w:p>
    <w:p w14:paraId="4497C8ED">
      <w:pPr/>
      <w:r>
        <w:t>二、对各种食物所含主要营养素的种类和含量没有概念。</w:t>
      </w:r>
    </w:p>
    <w:p w14:paraId="54D70B5E">
      <w:pPr/>
    </w:p>
    <w:p w14:paraId="3E4287CB">
      <w:pPr/>
      <w:r>
        <w:t>解决这个问题的办法就是多查营养类APP，一段时间后就能记住日常饮食中的大部分食物，并能从中总结出一些规律。</w:t>
      </w:r>
    </w:p>
    <w:p w14:paraId="3AAA7952">
      <w:pPr/>
    </w:p>
    <w:p w14:paraId="3762D203">
      <w:pPr/>
      <w:r>
        <w:t>三、实在不想这么麻烦的计算自己的静息代谢、每日总消耗、每日摄入目标等等。</w:t>
      </w:r>
    </w:p>
    <w:p w14:paraId="0BE5CC0A">
      <w:pPr/>
    </w:p>
    <w:p w14:paraId="338EFECD">
      <w:pPr/>
      <w:r>
        <w:t>那就跳过这几个环节，直接通过体重和身体成分监测进行饮食微调，也就是在之前的饮食基础之上根据自己增肌或减脂的目标来增加或减少每日摄入量。但必须要学会选择食物，要会分辨自己适合吃什么、自己需要吃什么。</w:t>
      </w:r>
    </w:p>
    <w:p w14:paraId="02640067">
      <w:pPr/>
    </w:p>
    <w:p w14:paraId="2B2663DD">
      <w:pPr/>
      <w:r>
        <w:t>四、在减脂期</w:t>
      </w:r>
      <w:r>
        <w:rPr>
          <w:rFonts w:hint="eastAsia"/>
          <w:lang w:eastAsia="zh-CN"/>
        </w:rPr>
        <w:t>（复训或初次接触训练的前两周不算在内，</w:t>
      </w:r>
      <w:r>
        <w:t>由于训练的初期，肌肉会储存更多的糖原和水分，</w:t>
      </w:r>
      <w:r>
        <w:rPr>
          <w:rFonts w:hint="eastAsia"/>
          <w:lang w:eastAsia="zh-CN"/>
        </w:rPr>
        <w:t>这会抵消掉一部分脂肪消耗的重量，这里参考前文「身体成份监测和饮食微调」）</w:t>
      </w:r>
      <w:bookmarkStart w:id="0" w:name="_GoBack"/>
      <w:bookmarkEnd w:id="0"/>
      <w:r>
        <w:t>明明摄入量要小于每天的消耗量（这里指估算的消耗量，并不是实际消耗量），可是体重和脂肪就是不降。</w:t>
      </w:r>
    </w:p>
    <w:p w14:paraId="7718C98B">
      <w:pPr/>
    </w:p>
    <w:p w14:paraId="180E208A">
      <w:pPr/>
      <w:r>
        <w:t>此时可能产生了代谢适应。代谢适应明确触发条件：两个月内脂肪量下降大于当前总体重的10%（排除水分/糖原波动导致的体重变化），会出现明显的能量效率提高。代谢适应指身体会因为能量摄入的减少而提高能量效率。当长期摄入的能量很低时，用于维持细胞功能、体温调节、生长和生殖的能量消耗就减少，使能量平衡得以恢复并维持体重和促进生存。</w:t>
      </w:r>
    </w:p>
    <w:p w14:paraId="4A0EDB93">
      <w:pPr/>
    </w:p>
    <w:p w14:paraId="69760664">
      <w:pPr/>
      <w:r>
        <w:t>可以通过下面几点来尽可能的避免这个问题：</w:t>
      </w:r>
    </w:p>
    <w:p w14:paraId="61CD740D">
      <w:pPr/>
    </w:p>
    <w:p w14:paraId="283BE102">
      <w:pPr/>
      <w:r>
        <w:t>1.逐步减少摄入量，使身体有时间适应而不触发明显的代谢适应。</w:t>
      </w:r>
    </w:p>
    <w:p w14:paraId="33B69988">
      <w:pPr/>
    </w:p>
    <w:p w14:paraId="3F5A38C5">
      <w:pPr/>
      <w:r>
        <w:t>2.保证蛋白质的摄入量，以及结合抗阻力训练，这样有助于维持肌肉质量和力量水平，肌肉质量和力量水平越高，代谢率也会越高。</w:t>
      </w:r>
    </w:p>
    <w:p w14:paraId="68EABC25">
      <w:pPr/>
    </w:p>
    <w:p w14:paraId="70F1EB9E">
      <w:pPr/>
      <w:r>
        <w:t>3.保持良好的心态、睡眠和休息，这样有助于调节激素水平，尤其是与饥饿和代谢有关的激素。</w:t>
      </w:r>
    </w:p>
    <w:p w14:paraId="2D885FAF">
      <w:pPr/>
    </w:p>
    <w:p w14:paraId="01FBA97C">
      <w:pPr/>
      <w:r>
        <w:t>4.在某些时候增加摄入量，例如一个月可以安排4-5次高热量日，以避免身体因持续的低热量摄入而进入代谢适应，这里的高热量指的是适当的增加热量，不是胡吃海喝，如</w:t>
      </w:r>
      <w:r>
        <w:rPr>
          <w:rFonts w:hint="eastAsia"/>
          <w:lang w:eastAsia="zh-CN"/>
        </w:rPr>
        <w:t>案例中</w:t>
      </w:r>
      <w:r>
        <w:t>减脂期每日摄入1551千卡，高热量日可调至2064千卡（尽量不超过当前每日总消耗）</w:t>
      </w:r>
    </w:p>
    <w:p w14:paraId="58F46FA7">
      <w:pPr>
        <w:jc w:val="center"/>
      </w:pPr>
      <w:r>
        <w:t>================================================================================</w:t>
      </w:r>
    </w:p>
    <w:p w14:paraId="7F0BD367">
      <w:pPr>
        <w:jc w:val="center"/>
      </w:pPr>
      <w:r>
        <w:rPr>
          <w:b/>
          <w:sz w:val="36"/>
        </w:rPr>
        <w:br w:type="textWrapping"/>
      </w:r>
      <w:r>
        <w:rPr>
          <w:b/>
          <w:sz w:val="36"/>
        </w:rPr>
        <w:t>附录：食物营养数据库</w:t>
      </w:r>
    </w:p>
    <w:p w14:paraId="4DF45855">
      <w:pPr/>
      <w:r>
        <w:t>注：本数据基于权威营养数据库整理，营养素含量为每100克可食部分的数值。</w:t>
      </w:r>
    </w:p>
    <w:p w14:paraId="11532B25">
      <w:pPr/>
      <w:r>
        <w:rPr>
          <w:b/>
          <w:sz w:val="28"/>
        </w:rPr>
        <w:br w:type="textWrapping"/>
      </w:r>
      <w:r>
        <w:rPr>
          <w:b/>
          <w:sz w:val="28"/>
        </w:rPr>
        <w:t>【主食类】</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03"/>
        <w:gridCol w:w="403"/>
        <w:gridCol w:w="681"/>
        <w:gridCol w:w="588"/>
        <w:gridCol w:w="588"/>
        <w:gridCol w:w="588"/>
        <w:gridCol w:w="588"/>
        <w:gridCol w:w="778"/>
        <w:gridCol w:w="685"/>
        <w:gridCol w:w="681"/>
        <w:gridCol w:w="591"/>
        <w:gridCol w:w="681"/>
        <w:gridCol w:w="681"/>
        <w:gridCol w:w="592"/>
      </w:tblGrid>
      <w:tr w14:paraId="37E13C1F">
        <w:tblPrEx>
          <w:tblLayout w:type="fixed"/>
        </w:tblPrEx>
        <w:tc>
          <w:tcPr>
            <w:tcW w:w="403" w:type="dxa"/>
          </w:tcPr>
          <w:p w14:paraId="4F3853BC">
            <w:pPr/>
            <w:r>
              <w:rPr>
                <w:b/>
              </w:rPr>
              <w:t>食物名称</w:t>
            </w:r>
          </w:p>
        </w:tc>
        <w:tc>
          <w:tcPr>
            <w:tcW w:w="403" w:type="dxa"/>
          </w:tcPr>
          <w:p w14:paraId="287199DC">
            <w:pPr/>
            <w:r>
              <w:rPr>
                <w:b/>
              </w:rPr>
              <w:t>生/熟</w:t>
            </w:r>
          </w:p>
        </w:tc>
        <w:tc>
          <w:tcPr>
            <w:tcW w:w="681" w:type="dxa"/>
          </w:tcPr>
          <w:p w14:paraId="5CF0CBDB">
            <w:pPr/>
            <w:r>
              <w:rPr>
                <w:b/>
              </w:rPr>
              <w:t>热量(千卡)</w:t>
            </w:r>
          </w:p>
        </w:tc>
        <w:tc>
          <w:tcPr>
            <w:tcW w:w="588" w:type="dxa"/>
          </w:tcPr>
          <w:p w14:paraId="5C62F825">
            <w:pPr/>
            <w:r>
              <w:rPr>
                <w:b/>
              </w:rPr>
              <w:t>碳水(g)</w:t>
            </w:r>
          </w:p>
        </w:tc>
        <w:tc>
          <w:tcPr>
            <w:tcW w:w="588" w:type="dxa"/>
          </w:tcPr>
          <w:p w14:paraId="690BB5F7">
            <w:pPr/>
            <w:r>
              <w:rPr>
                <w:b/>
              </w:rPr>
              <w:t>蛋白质(g)</w:t>
            </w:r>
          </w:p>
        </w:tc>
        <w:tc>
          <w:tcPr>
            <w:tcW w:w="588" w:type="dxa"/>
          </w:tcPr>
          <w:p w14:paraId="60C3CBBB">
            <w:pPr/>
            <w:r>
              <w:rPr>
                <w:b/>
              </w:rPr>
              <w:t>脂肪(g)</w:t>
            </w:r>
          </w:p>
        </w:tc>
        <w:tc>
          <w:tcPr>
            <w:tcW w:w="588" w:type="dxa"/>
          </w:tcPr>
          <w:p w14:paraId="4E2928AC">
            <w:pPr/>
            <w:r>
              <w:rPr>
                <w:b/>
              </w:rPr>
              <w:t>膳食纤维(g)</w:t>
            </w:r>
          </w:p>
        </w:tc>
        <w:tc>
          <w:tcPr>
            <w:tcW w:w="778" w:type="dxa"/>
          </w:tcPr>
          <w:p w14:paraId="2A178383">
            <w:pPr/>
            <w:r>
              <w:rPr>
                <w:b/>
              </w:rPr>
              <w:t>维生素A(μg)</w:t>
            </w:r>
          </w:p>
        </w:tc>
        <w:tc>
          <w:tcPr>
            <w:tcW w:w="685" w:type="dxa"/>
          </w:tcPr>
          <w:p w14:paraId="56EC4E41">
            <w:pPr/>
            <w:r>
              <w:rPr>
                <w:b/>
              </w:rPr>
              <w:t>维生素C(mg)</w:t>
            </w:r>
          </w:p>
        </w:tc>
        <w:tc>
          <w:tcPr>
            <w:tcW w:w="681" w:type="dxa"/>
          </w:tcPr>
          <w:p w14:paraId="0C97E4C9">
            <w:pPr/>
            <w:r>
              <w:rPr>
                <w:b/>
              </w:rPr>
              <w:t>钙(mg)</w:t>
            </w:r>
          </w:p>
        </w:tc>
        <w:tc>
          <w:tcPr>
            <w:tcW w:w="591" w:type="dxa"/>
          </w:tcPr>
          <w:p w14:paraId="5EF1EDEF">
            <w:pPr/>
            <w:r>
              <w:rPr>
                <w:b/>
              </w:rPr>
              <w:t>铁(mg)</w:t>
            </w:r>
          </w:p>
        </w:tc>
        <w:tc>
          <w:tcPr>
            <w:tcW w:w="681" w:type="dxa"/>
          </w:tcPr>
          <w:p w14:paraId="52C2130A">
            <w:pPr/>
            <w:r>
              <w:rPr>
                <w:b/>
              </w:rPr>
              <w:t>钾(mg)</w:t>
            </w:r>
          </w:p>
        </w:tc>
        <w:tc>
          <w:tcPr>
            <w:tcW w:w="681" w:type="dxa"/>
          </w:tcPr>
          <w:p w14:paraId="1759D576">
            <w:pPr/>
            <w:r>
              <w:rPr>
                <w:b/>
              </w:rPr>
              <w:t>镁(mg)</w:t>
            </w:r>
          </w:p>
        </w:tc>
        <w:tc>
          <w:tcPr>
            <w:tcW w:w="592" w:type="dxa"/>
          </w:tcPr>
          <w:p w14:paraId="30D92690">
            <w:pPr/>
            <w:r>
              <w:rPr>
                <w:b/>
              </w:rPr>
              <w:t>锌(mg)</w:t>
            </w:r>
          </w:p>
        </w:tc>
      </w:tr>
      <w:tr w14:paraId="3F3194BF">
        <w:tblPrEx>
          <w:tblLayout w:type="fixed"/>
        </w:tblPrEx>
        <w:tc>
          <w:tcPr>
            <w:tcW w:w="403" w:type="dxa"/>
          </w:tcPr>
          <w:p w14:paraId="5E928E14">
            <w:pPr/>
            <w:r>
              <w:t>白米饭</w:t>
            </w:r>
          </w:p>
        </w:tc>
        <w:tc>
          <w:tcPr>
            <w:tcW w:w="403" w:type="dxa"/>
          </w:tcPr>
          <w:p w14:paraId="5730EA11">
            <w:pPr/>
            <w:r>
              <w:t>生</w:t>
            </w:r>
          </w:p>
        </w:tc>
        <w:tc>
          <w:tcPr>
            <w:tcW w:w="681" w:type="dxa"/>
          </w:tcPr>
          <w:p w14:paraId="7105C76B">
            <w:pPr/>
            <w:r>
              <w:t>345.0</w:t>
            </w:r>
          </w:p>
        </w:tc>
        <w:tc>
          <w:tcPr>
            <w:tcW w:w="588" w:type="dxa"/>
          </w:tcPr>
          <w:p w14:paraId="6B348F07">
            <w:pPr/>
            <w:r>
              <w:t>78.6</w:t>
            </w:r>
          </w:p>
        </w:tc>
        <w:tc>
          <w:tcPr>
            <w:tcW w:w="588" w:type="dxa"/>
          </w:tcPr>
          <w:p w14:paraId="3B8D2DF0">
            <w:pPr/>
            <w:r>
              <w:t>7.4</w:t>
            </w:r>
          </w:p>
        </w:tc>
        <w:tc>
          <w:tcPr>
            <w:tcW w:w="588" w:type="dxa"/>
          </w:tcPr>
          <w:p w14:paraId="12D7BDAB">
            <w:pPr/>
            <w:r>
              <w:t>0.8</w:t>
            </w:r>
          </w:p>
        </w:tc>
        <w:tc>
          <w:tcPr>
            <w:tcW w:w="588" w:type="dxa"/>
          </w:tcPr>
          <w:p w14:paraId="49135D41">
            <w:pPr/>
            <w:r>
              <w:t>1.3</w:t>
            </w:r>
          </w:p>
        </w:tc>
        <w:tc>
          <w:tcPr>
            <w:tcW w:w="778" w:type="dxa"/>
          </w:tcPr>
          <w:p w14:paraId="356BB7AC">
            <w:pPr/>
            <w:r>
              <w:t>0.0</w:t>
            </w:r>
          </w:p>
        </w:tc>
        <w:tc>
          <w:tcPr>
            <w:tcW w:w="685" w:type="dxa"/>
          </w:tcPr>
          <w:p w14:paraId="5358050F">
            <w:pPr/>
            <w:r>
              <w:t>0.0</w:t>
            </w:r>
          </w:p>
        </w:tc>
        <w:tc>
          <w:tcPr>
            <w:tcW w:w="681" w:type="dxa"/>
          </w:tcPr>
          <w:p w14:paraId="7B6597E0">
            <w:pPr/>
            <w:r>
              <w:t>13.0</w:t>
            </w:r>
          </w:p>
        </w:tc>
        <w:tc>
          <w:tcPr>
            <w:tcW w:w="591" w:type="dxa"/>
          </w:tcPr>
          <w:p w14:paraId="6AE996DD">
            <w:pPr/>
            <w:r>
              <w:t>1.1</w:t>
            </w:r>
          </w:p>
        </w:tc>
        <w:tc>
          <w:tcPr>
            <w:tcW w:w="681" w:type="dxa"/>
          </w:tcPr>
          <w:p w14:paraId="69C5FE25">
            <w:pPr/>
            <w:r>
              <w:t>115.0</w:t>
            </w:r>
          </w:p>
        </w:tc>
        <w:tc>
          <w:tcPr>
            <w:tcW w:w="681" w:type="dxa"/>
          </w:tcPr>
          <w:p w14:paraId="7EBA8440">
            <w:pPr/>
            <w:r>
              <w:t>25.0</w:t>
            </w:r>
          </w:p>
        </w:tc>
        <w:tc>
          <w:tcPr>
            <w:tcW w:w="592" w:type="dxa"/>
          </w:tcPr>
          <w:p w14:paraId="51197687">
            <w:pPr/>
            <w:r>
              <w:t>0.8</w:t>
            </w:r>
          </w:p>
        </w:tc>
      </w:tr>
      <w:tr w14:paraId="01BD96F9">
        <w:tblPrEx>
          <w:tblLayout w:type="fixed"/>
        </w:tblPrEx>
        <w:tc>
          <w:tcPr>
            <w:tcW w:w="403" w:type="dxa"/>
          </w:tcPr>
          <w:p w14:paraId="61994CB9">
            <w:pPr/>
            <w:r>
              <w:t>糙米饭</w:t>
            </w:r>
          </w:p>
        </w:tc>
        <w:tc>
          <w:tcPr>
            <w:tcW w:w="403" w:type="dxa"/>
          </w:tcPr>
          <w:p w14:paraId="3833C946">
            <w:pPr/>
            <w:r>
              <w:t>生</w:t>
            </w:r>
          </w:p>
        </w:tc>
        <w:tc>
          <w:tcPr>
            <w:tcW w:w="681" w:type="dxa"/>
          </w:tcPr>
          <w:p w14:paraId="03A22D86">
            <w:pPr/>
            <w:r>
              <w:t>340.0</w:t>
            </w:r>
          </w:p>
        </w:tc>
        <w:tc>
          <w:tcPr>
            <w:tcW w:w="588" w:type="dxa"/>
          </w:tcPr>
          <w:p w14:paraId="2A43112A">
            <w:pPr/>
            <w:r>
              <w:t>75.1</w:t>
            </w:r>
          </w:p>
        </w:tc>
        <w:tc>
          <w:tcPr>
            <w:tcW w:w="588" w:type="dxa"/>
          </w:tcPr>
          <w:p w14:paraId="71722501">
            <w:pPr/>
            <w:r>
              <w:t>8.3</w:t>
            </w:r>
          </w:p>
        </w:tc>
        <w:tc>
          <w:tcPr>
            <w:tcW w:w="588" w:type="dxa"/>
          </w:tcPr>
          <w:p w14:paraId="5C0CE937">
            <w:pPr/>
            <w:r>
              <w:t>2.0</w:t>
            </w:r>
          </w:p>
        </w:tc>
        <w:tc>
          <w:tcPr>
            <w:tcW w:w="588" w:type="dxa"/>
          </w:tcPr>
          <w:p w14:paraId="53DA8A29">
            <w:pPr/>
            <w:r>
              <w:t>3.5</w:t>
            </w:r>
          </w:p>
        </w:tc>
        <w:tc>
          <w:tcPr>
            <w:tcW w:w="778" w:type="dxa"/>
          </w:tcPr>
          <w:p w14:paraId="0B50293B">
            <w:pPr/>
            <w:r>
              <w:t>0.0</w:t>
            </w:r>
          </w:p>
        </w:tc>
        <w:tc>
          <w:tcPr>
            <w:tcW w:w="685" w:type="dxa"/>
          </w:tcPr>
          <w:p w14:paraId="5DA84B1A">
            <w:pPr/>
            <w:r>
              <w:t>0.0</w:t>
            </w:r>
          </w:p>
        </w:tc>
        <w:tc>
          <w:tcPr>
            <w:tcW w:w="681" w:type="dxa"/>
          </w:tcPr>
          <w:p w14:paraId="38770CBC">
            <w:pPr/>
            <w:r>
              <w:t>21.0</w:t>
            </w:r>
          </w:p>
        </w:tc>
        <w:tc>
          <w:tcPr>
            <w:tcW w:w="591" w:type="dxa"/>
          </w:tcPr>
          <w:p w14:paraId="08C8E883">
            <w:pPr/>
            <w:r>
              <w:t>1.7</w:t>
            </w:r>
          </w:p>
        </w:tc>
        <w:tc>
          <w:tcPr>
            <w:tcW w:w="681" w:type="dxa"/>
          </w:tcPr>
          <w:p w14:paraId="129F1CEF">
            <w:pPr/>
            <w:r>
              <w:t>250.0</w:t>
            </w:r>
          </w:p>
        </w:tc>
        <w:tc>
          <w:tcPr>
            <w:tcW w:w="681" w:type="dxa"/>
          </w:tcPr>
          <w:p w14:paraId="79E7B8FD">
            <w:pPr/>
            <w:r>
              <w:t>79.0</w:t>
            </w:r>
          </w:p>
        </w:tc>
        <w:tc>
          <w:tcPr>
            <w:tcW w:w="592" w:type="dxa"/>
          </w:tcPr>
          <w:p w14:paraId="56042F0C">
            <w:pPr/>
            <w:r>
              <w:t>1.2</w:t>
            </w:r>
          </w:p>
        </w:tc>
      </w:tr>
      <w:tr w14:paraId="20BB0F43">
        <w:tblPrEx>
          <w:tblLayout w:type="fixed"/>
        </w:tblPrEx>
        <w:tc>
          <w:tcPr>
            <w:tcW w:w="403" w:type="dxa"/>
          </w:tcPr>
          <w:p w14:paraId="017FE4DE">
            <w:pPr/>
            <w:r>
              <w:t>玉米鲜</w:t>
            </w:r>
          </w:p>
        </w:tc>
        <w:tc>
          <w:tcPr>
            <w:tcW w:w="403" w:type="dxa"/>
          </w:tcPr>
          <w:p w14:paraId="3D9D7C32">
            <w:pPr/>
            <w:r>
              <w:t>生</w:t>
            </w:r>
          </w:p>
        </w:tc>
        <w:tc>
          <w:tcPr>
            <w:tcW w:w="681" w:type="dxa"/>
          </w:tcPr>
          <w:p w14:paraId="3221DC64">
            <w:pPr/>
            <w:r>
              <w:t>106.0</w:t>
            </w:r>
          </w:p>
        </w:tc>
        <w:tc>
          <w:tcPr>
            <w:tcW w:w="588" w:type="dxa"/>
          </w:tcPr>
          <w:p w14:paraId="2625CA1D">
            <w:pPr/>
            <w:r>
              <w:t>22.8</w:t>
            </w:r>
          </w:p>
        </w:tc>
        <w:tc>
          <w:tcPr>
            <w:tcW w:w="588" w:type="dxa"/>
          </w:tcPr>
          <w:p w14:paraId="75F52A6C">
            <w:pPr/>
            <w:r>
              <w:t>4.0</w:t>
            </w:r>
          </w:p>
        </w:tc>
        <w:tc>
          <w:tcPr>
            <w:tcW w:w="588" w:type="dxa"/>
          </w:tcPr>
          <w:p w14:paraId="23B07020">
            <w:pPr/>
            <w:r>
              <w:t>1.2</w:t>
            </w:r>
          </w:p>
        </w:tc>
        <w:tc>
          <w:tcPr>
            <w:tcW w:w="588" w:type="dxa"/>
          </w:tcPr>
          <w:p w14:paraId="054C8B1E">
            <w:pPr/>
            <w:r>
              <w:t>2.4</w:t>
            </w:r>
          </w:p>
        </w:tc>
        <w:tc>
          <w:tcPr>
            <w:tcW w:w="778" w:type="dxa"/>
          </w:tcPr>
          <w:p w14:paraId="04CB1A2D">
            <w:pPr/>
            <w:r>
              <w:t>17.0</w:t>
            </w:r>
          </w:p>
        </w:tc>
        <w:tc>
          <w:tcPr>
            <w:tcW w:w="685" w:type="dxa"/>
          </w:tcPr>
          <w:p w14:paraId="768C9179">
            <w:pPr/>
            <w:r>
              <w:t>8.0</w:t>
            </w:r>
          </w:p>
        </w:tc>
        <w:tc>
          <w:tcPr>
            <w:tcW w:w="681" w:type="dxa"/>
          </w:tcPr>
          <w:p w14:paraId="44664755">
            <w:pPr/>
            <w:r>
              <w:t>8.0</w:t>
            </w:r>
          </w:p>
        </w:tc>
        <w:tc>
          <w:tcPr>
            <w:tcW w:w="591" w:type="dxa"/>
          </w:tcPr>
          <w:p w14:paraId="11D2FC22">
            <w:pPr/>
            <w:r>
              <w:t>1.7</w:t>
            </w:r>
          </w:p>
        </w:tc>
        <w:tc>
          <w:tcPr>
            <w:tcW w:w="681" w:type="dxa"/>
          </w:tcPr>
          <w:p w14:paraId="4B49982C">
            <w:pPr/>
            <w:r>
              <w:t>238.0</w:t>
            </w:r>
          </w:p>
        </w:tc>
        <w:tc>
          <w:tcPr>
            <w:tcW w:w="681" w:type="dxa"/>
          </w:tcPr>
          <w:p w14:paraId="66767AB8">
            <w:pPr/>
            <w:r>
              <w:t>37.0</w:t>
            </w:r>
          </w:p>
        </w:tc>
        <w:tc>
          <w:tcPr>
            <w:tcW w:w="592" w:type="dxa"/>
          </w:tcPr>
          <w:p w14:paraId="07DDA085">
            <w:pPr/>
            <w:r>
              <w:t>0.5</w:t>
            </w:r>
          </w:p>
        </w:tc>
      </w:tr>
      <w:tr w14:paraId="1FD1DB40">
        <w:tblPrEx>
          <w:tblLayout w:type="fixed"/>
        </w:tblPrEx>
        <w:tc>
          <w:tcPr>
            <w:tcW w:w="403" w:type="dxa"/>
          </w:tcPr>
          <w:p w14:paraId="5499326B">
            <w:pPr/>
            <w:r>
              <w:t>紫薯</w:t>
            </w:r>
          </w:p>
        </w:tc>
        <w:tc>
          <w:tcPr>
            <w:tcW w:w="403" w:type="dxa"/>
          </w:tcPr>
          <w:p w14:paraId="5E844382">
            <w:pPr/>
            <w:r>
              <w:t>生</w:t>
            </w:r>
          </w:p>
        </w:tc>
        <w:tc>
          <w:tcPr>
            <w:tcW w:w="681" w:type="dxa"/>
          </w:tcPr>
          <w:p w14:paraId="798A63B4">
            <w:pPr/>
            <w:r>
              <w:t>86.0</w:t>
            </w:r>
          </w:p>
        </w:tc>
        <w:tc>
          <w:tcPr>
            <w:tcW w:w="588" w:type="dxa"/>
          </w:tcPr>
          <w:p w14:paraId="75641F55">
            <w:pPr/>
            <w:r>
              <w:t>19.8</w:t>
            </w:r>
          </w:p>
        </w:tc>
        <w:tc>
          <w:tcPr>
            <w:tcW w:w="588" w:type="dxa"/>
          </w:tcPr>
          <w:p w14:paraId="5B739B8E">
            <w:pPr/>
            <w:r>
              <w:t>2.3</w:t>
            </w:r>
          </w:p>
        </w:tc>
        <w:tc>
          <w:tcPr>
            <w:tcW w:w="588" w:type="dxa"/>
          </w:tcPr>
          <w:p w14:paraId="6C4F9668">
            <w:pPr/>
            <w:r>
              <w:t>0.2</w:t>
            </w:r>
          </w:p>
        </w:tc>
        <w:tc>
          <w:tcPr>
            <w:tcW w:w="588" w:type="dxa"/>
          </w:tcPr>
          <w:p w14:paraId="42A7760F">
            <w:pPr/>
            <w:r>
              <w:t>2.5</w:t>
            </w:r>
          </w:p>
        </w:tc>
        <w:tc>
          <w:tcPr>
            <w:tcW w:w="778" w:type="dxa"/>
          </w:tcPr>
          <w:p w14:paraId="7CD728B4">
            <w:pPr/>
            <w:r>
              <w:t>0.0</w:t>
            </w:r>
          </w:p>
        </w:tc>
        <w:tc>
          <w:tcPr>
            <w:tcW w:w="685" w:type="dxa"/>
          </w:tcPr>
          <w:p w14:paraId="35E4A1E8">
            <w:pPr/>
            <w:r>
              <w:t>29.0</w:t>
            </w:r>
          </w:p>
        </w:tc>
        <w:tc>
          <w:tcPr>
            <w:tcW w:w="681" w:type="dxa"/>
          </w:tcPr>
          <w:p w14:paraId="727CCBF8">
            <w:pPr/>
            <w:r>
              <w:t>40.0</w:t>
            </w:r>
          </w:p>
        </w:tc>
        <w:tc>
          <w:tcPr>
            <w:tcW w:w="591" w:type="dxa"/>
          </w:tcPr>
          <w:p w14:paraId="685EAEAE">
            <w:pPr/>
            <w:r>
              <w:t>0.5</w:t>
            </w:r>
          </w:p>
        </w:tc>
        <w:tc>
          <w:tcPr>
            <w:tcW w:w="681" w:type="dxa"/>
          </w:tcPr>
          <w:p w14:paraId="7D148592">
            <w:pPr/>
            <w:r>
              <w:t>370.0</w:t>
            </w:r>
          </w:p>
        </w:tc>
        <w:tc>
          <w:tcPr>
            <w:tcW w:w="681" w:type="dxa"/>
          </w:tcPr>
          <w:p w14:paraId="78413FC7">
            <w:pPr/>
            <w:r>
              <w:t>44.0</w:t>
            </w:r>
          </w:p>
        </w:tc>
        <w:tc>
          <w:tcPr>
            <w:tcW w:w="592" w:type="dxa"/>
          </w:tcPr>
          <w:p w14:paraId="39348D94">
            <w:pPr/>
            <w:r>
              <w:t>0.2</w:t>
            </w:r>
          </w:p>
        </w:tc>
      </w:tr>
      <w:tr w14:paraId="39BA0F18">
        <w:tblPrEx>
          <w:tblLayout w:type="fixed"/>
        </w:tblPrEx>
        <w:tc>
          <w:tcPr>
            <w:tcW w:w="403" w:type="dxa"/>
          </w:tcPr>
          <w:p w14:paraId="0E79676B">
            <w:pPr/>
            <w:r>
              <w:t>红薯</w:t>
            </w:r>
          </w:p>
        </w:tc>
        <w:tc>
          <w:tcPr>
            <w:tcW w:w="403" w:type="dxa"/>
          </w:tcPr>
          <w:p w14:paraId="3A4DB583">
            <w:pPr/>
            <w:r>
              <w:t>生</w:t>
            </w:r>
          </w:p>
        </w:tc>
        <w:tc>
          <w:tcPr>
            <w:tcW w:w="681" w:type="dxa"/>
          </w:tcPr>
          <w:p w14:paraId="333BFD8D">
            <w:pPr/>
            <w:r>
              <w:t>86.0</w:t>
            </w:r>
          </w:p>
        </w:tc>
        <w:tc>
          <w:tcPr>
            <w:tcW w:w="588" w:type="dxa"/>
          </w:tcPr>
          <w:p w14:paraId="086030BE">
            <w:pPr/>
            <w:r>
              <w:t>20.1</w:t>
            </w:r>
          </w:p>
        </w:tc>
        <w:tc>
          <w:tcPr>
            <w:tcW w:w="588" w:type="dxa"/>
          </w:tcPr>
          <w:p w14:paraId="6AAD84C0">
            <w:pPr/>
            <w:r>
              <w:t>1.6</w:t>
            </w:r>
          </w:p>
        </w:tc>
        <w:tc>
          <w:tcPr>
            <w:tcW w:w="588" w:type="dxa"/>
          </w:tcPr>
          <w:p w14:paraId="31079D93">
            <w:pPr/>
            <w:r>
              <w:t>0.1</w:t>
            </w:r>
          </w:p>
        </w:tc>
        <w:tc>
          <w:tcPr>
            <w:tcW w:w="588" w:type="dxa"/>
          </w:tcPr>
          <w:p w14:paraId="632B523A">
            <w:pPr/>
            <w:r>
              <w:t>2.2</w:t>
            </w:r>
          </w:p>
        </w:tc>
        <w:tc>
          <w:tcPr>
            <w:tcW w:w="778" w:type="dxa"/>
          </w:tcPr>
          <w:p w14:paraId="615D6985">
            <w:pPr/>
            <w:r>
              <w:t>0.0</w:t>
            </w:r>
          </w:p>
        </w:tc>
        <w:tc>
          <w:tcPr>
            <w:tcW w:w="685" w:type="dxa"/>
          </w:tcPr>
          <w:p w14:paraId="3E89EA21">
            <w:pPr/>
            <w:r>
              <w:t>26.0</w:t>
            </w:r>
          </w:p>
        </w:tc>
        <w:tc>
          <w:tcPr>
            <w:tcW w:w="681" w:type="dxa"/>
          </w:tcPr>
          <w:p w14:paraId="45CD4B7A">
            <w:pPr/>
            <w:r>
              <w:t>30.0</w:t>
            </w:r>
          </w:p>
        </w:tc>
        <w:tc>
          <w:tcPr>
            <w:tcW w:w="591" w:type="dxa"/>
          </w:tcPr>
          <w:p w14:paraId="033BF801">
            <w:pPr/>
            <w:r>
              <w:t>0.5</w:t>
            </w:r>
          </w:p>
        </w:tc>
        <w:tc>
          <w:tcPr>
            <w:tcW w:w="681" w:type="dxa"/>
          </w:tcPr>
          <w:p w14:paraId="080FB7C9">
            <w:pPr/>
            <w:r>
              <w:t>337.0</w:t>
            </w:r>
          </w:p>
        </w:tc>
        <w:tc>
          <w:tcPr>
            <w:tcW w:w="681" w:type="dxa"/>
          </w:tcPr>
          <w:p w14:paraId="203FC50E">
            <w:pPr/>
            <w:r>
              <w:t>32.0</w:t>
            </w:r>
          </w:p>
        </w:tc>
        <w:tc>
          <w:tcPr>
            <w:tcW w:w="592" w:type="dxa"/>
          </w:tcPr>
          <w:p w14:paraId="16FA8F1E">
            <w:pPr/>
            <w:r>
              <w:t>0.1</w:t>
            </w:r>
          </w:p>
        </w:tc>
      </w:tr>
      <w:tr w14:paraId="42F1F5BD">
        <w:tblPrEx>
          <w:tblLayout w:type="fixed"/>
        </w:tblPrEx>
        <w:tc>
          <w:tcPr>
            <w:tcW w:w="403" w:type="dxa"/>
          </w:tcPr>
          <w:p w14:paraId="1ADE7518">
            <w:pPr/>
            <w:r>
              <w:t>燕麦片纯</w:t>
            </w:r>
          </w:p>
        </w:tc>
        <w:tc>
          <w:tcPr>
            <w:tcW w:w="403" w:type="dxa"/>
          </w:tcPr>
          <w:p w14:paraId="5E3154D5">
            <w:pPr/>
            <w:r>
              <w:t>生</w:t>
            </w:r>
          </w:p>
        </w:tc>
        <w:tc>
          <w:tcPr>
            <w:tcW w:w="681" w:type="dxa"/>
          </w:tcPr>
          <w:p w14:paraId="117BE212">
            <w:pPr/>
            <w:r>
              <w:t>389.0</w:t>
            </w:r>
          </w:p>
        </w:tc>
        <w:tc>
          <w:tcPr>
            <w:tcW w:w="588" w:type="dxa"/>
          </w:tcPr>
          <w:p w14:paraId="6FAE81F3">
            <w:pPr/>
            <w:r>
              <w:t>66.9</w:t>
            </w:r>
          </w:p>
        </w:tc>
        <w:tc>
          <w:tcPr>
            <w:tcW w:w="588" w:type="dxa"/>
          </w:tcPr>
          <w:p w14:paraId="22CC20A1">
            <w:pPr/>
            <w:r>
              <w:t>16.9</w:t>
            </w:r>
          </w:p>
        </w:tc>
        <w:tc>
          <w:tcPr>
            <w:tcW w:w="588" w:type="dxa"/>
          </w:tcPr>
          <w:p w14:paraId="2EF8CA64">
            <w:pPr/>
            <w:r>
              <w:t>6.9</w:t>
            </w:r>
          </w:p>
        </w:tc>
        <w:tc>
          <w:tcPr>
            <w:tcW w:w="588" w:type="dxa"/>
          </w:tcPr>
          <w:p w14:paraId="0132DF16">
            <w:pPr/>
            <w:r>
              <w:t>10.6</w:t>
            </w:r>
          </w:p>
        </w:tc>
        <w:tc>
          <w:tcPr>
            <w:tcW w:w="778" w:type="dxa"/>
          </w:tcPr>
          <w:p w14:paraId="0EF2647C">
            <w:pPr/>
            <w:r>
              <w:t>0.0</w:t>
            </w:r>
          </w:p>
        </w:tc>
        <w:tc>
          <w:tcPr>
            <w:tcW w:w="685" w:type="dxa"/>
          </w:tcPr>
          <w:p w14:paraId="14362E75">
            <w:pPr/>
            <w:r>
              <w:t>0.0</w:t>
            </w:r>
          </w:p>
        </w:tc>
        <w:tc>
          <w:tcPr>
            <w:tcW w:w="681" w:type="dxa"/>
          </w:tcPr>
          <w:p w14:paraId="7DCB8F8A">
            <w:pPr/>
            <w:r>
              <w:t>54.0</w:t>
            </w:r>
          </w:p>
        </w:tc>
        <w:tc>
          <w:tcPr>
            <w:tcW w:w="591" w:type="dxa"/>
          </w:tcPr>
          <w:p w14:paraId="21F36A32">
            <w:pPr/>
            <w:r>
              <w:t>4.7</w:t>
            </w:r>
          </w:p>
        </w:tc>
        <w:tc>
          <w:tcPr>
            <w:tcW w:w="681" w:type="dxa"/>
          </w:tcPr>
          <w:p w14:paraId="2C7211D8">
            <w:pPr/>
            <w:r>
              <w:t>531.0</w:t>
            </w:r>
          </w:p>
        </w:tc>
        <w:tc>
          <w:tcPr>
            <w:tcW w:w="681" w:type="dxa"/>
          </w:tcPr>
          <w:p w14:paraId="3F7954F2">
            <w:pPr/>
            <w:r>
              <w:t>177.0</w:t>
            </w:r>
          </w:p>
        </w:tc>
        <w:tc>
          <w:tcPr>
            <w:tcW w:w="592" w:type="dxa"/>
          </w:tcPr>
          <w:p w14:paraId="7314FD97">
            <w:pPr/>
            <w:r>
              <w:t>3.1</w:t>
            </w:r>
          </w:p>
        </w:tc>
      </w:tr>
      <w:tr w14:paraId="148689DD">
        <w:tblPrEx>
          <w:tblLayout w:type="fixed"/>
        </w:tblPrEx>
        <w:tc>
          <w:tcPr>
            <w:tcW w:w="403" w:type="dxa"/>
          </w:tcPr>
          <w:p w14:paraId="5E98B3CB">
            <w:pPr/>
            <w:r>
              <w:t>荞麦面</w:t>
            </w:r>
          </w:p>
        </w:tc>
        <w:tc>
          <w:tcPr>
            <w:tcW w:w="403" w:type="dxa"/>
          </w:tcPr>
          <w:p w14:paraId="7C1ABEE7">
            <w:pPr/>
            <w:r>
              <w:t>生</w:t>
            </w:r>
          </w:p>
        </w:tc>
        <w:tc>
          <w:tcPr>
            <w:tcW w:w="681" w:type="dxa"/>
          </w:tcPr>
          <w:p w14:paraId="7FED4CC4">
            <w:pPr/>
            <w:r>
              <w:t>340.0</w:t>
            </w:r>
          </w:p>
        </w:tc>
        <w:tc>
          <w:tcPr>
            <w:tcW w:w="588" w:type="dxa"/>
          </w:tcPr>
          <w:p w14:paraId="73EF6DDE">
            <w:pPr/>
            <w:r>
              <w:t>72.2</w:t>
            </w:r>
          </w:p>
        </w:tc>
        <w:tc>
          <w:tcPr>
            <w:tcW w:w="588" w:type="dxa"/>
          </w:tcPr>
          <w:p w14:paraId="527951B8">
            <w:pPr/>
            <w:r>
              <w:t>10.6</w:t>
            </w:r>
          </w:p>
        </w:tc>
        <w:tc>
          <w:tcPr>
            <w:tcW w:w="588" w:type="dxa"/>
          </w:tcPr>
          <w:p w14:paraId="18A20428">
            <w:pPr/>
            <w:r>
              <w:t>2.5</w:t>
            </w:r>
          </w:p>
        </w:tc>
        <w:tc>
          <w:tcPr>
            <w:tcW w:w="588" w:type="dxa"/>
          </w:tcPr>
          <w:p w14:paraId="7046A278">
            <w:pPr/>
            <w:r>
              <w:t>5.5</w:t>
            </w:r>
          </w:p>
        </w:tc>
        <w:tc>
          <w:tcPr>
            <w:tcW w:w="778" w:type="dxa"/>
          </w:tcPr>
          <w:p w14:paraId="6AF0FDE0">
            <w:pPr/>
            <w:r>
              <w:t>0.0</w:t>
            </w:r>
          </w:p>
        </w:tc>
        <w:tc>
          <w:tcPr>
            <w:tcW w:w="685" w:type="dxa"/>
          </w:tcPr>
          <w:p w14:paraId="5C0EB4BD">
            <w:pPr/>
            <w:r>
              <w:t>0.0</w:t>
            </w:r>
          </w:p>
        </w:tc>
        <w:tc>
          <w:tcPr>
            <w:tcW w:w="681" w:type="dxa"/>
          </w:tcPr>
          <w:p w14:paraId="0E42B2FD">
            <w:pPr/>
            <w:r>
              <w:t>35.0</w:t>
            </w:r>
          </w:p>
        </w:tc>
        <w:tc>
          <w:tcPr>
            <w:tcW w:w="591" w:type="dxa"/>
          </w:tcPr>
          <w:p w14:paraId="1AEEB5AB">
            <w:pPr/>
            <w:r>
              <w:t>3.6</w:t>
            </w:r>
          </w:p>
        </w:tc>
        <w:tc>
          <w:tcPr>
            <w:tcW w:w="681" w:type="dxa"/>
          </w:tcPr>
          <w:p w14:paraId="080C6025">
            <w:pPr/>
            <w:r>
              <w:t>300.0</w:t>
            </w:r>
          </w:p>
        </w:tc>
        <w:tc>
          <w:tcPr>
            <w:tcW w:w="681" w:type="dxa"/>
          </w:tcPr>
          <w:p w14:paraId="51F6DF18">
            <w:pPr/>
            <w:r>
              <w:t>150.0</w:t>
            </w:r>
          </w:p>
        </w:tc>
        <w:tc>
          <w:tcPr>
            <w:tcW w:w="592" w:type="dxa"/>
          </w:tcPr>
          <w:p w14:paraId="7601F428">
            <w:pPr/>
            <w:r>
              <w:t>2.0</w:t>
            </w:r>
          </w:p>
        </w:tc>
      </w:tr>
      <w:tr w14:paraId="7BEBB05D">
        <w:tblPrEx>
          <w:tblLayout w:type="fixed"/>
        </w:tblPrEx>
        <w:tc>
          <w:tcPr>
            <w:tcW w:w="403" w:type="dxa"/>
          </w:tcPr>
          <w:p w14:paraId="348431A9">
            <w:pPr/>
            <w:r>
              <w:t>藜麦</w:t>
            </w:r>
          </w:p>
        </w:tc>
        <w:tc>
          <w:tcPr>
            <w:tcW w:w="403" w:type="dxa"/>
          </w:tcPr>
          <w:p w14:paraId="07839AA9">
            <w:pPr/>
            <w:r>
              <w:t>生</w:t>
            </w:r>
          </w:p>
        </w:tc>
        <w:tc>
          <w:tcPr>
            <w:tcW w:w="681" w:type="dxa"/>
          </w:tcPr>
          <w:p w14:paraId="51F7B0F2">
            <w:pPr/>
            <w:r>
              <w:t>368.0</w:t>
            </w:r>
          </w:p>
        </w:tc>
        <w:tc>
          <w:tcPr>
            <w:tcW w:w="588" w:type="dxa"/>
          </w:tcPr>
          <w:p w14:paraId="419056FE">
            <w:pPr/>
            <w:r>
              <w:t>64.2</w:t>
            </w:r>
          </w:p>
        </w:tc>
        <w:tc>
          <w:tcPr>
            <w:tcW w:w="588" w:type="dxa"/>
          </w:tcPr>
          <w:p w14:paraId="5EEF825F">
            <w:pPr/>
            <w:r>
              <w:t>14.1</w:t>
            </w:r>
          </w:p>
        </w:tc>
        <w:tc>
          <w:tcPr>
            <w:tcW w:w="588" w:type="dxa"/>
          </w:tcPr>
          <w:p w14:paraId="18A7D712">
            <w:pPr/>
            <w:r>
              <w:t>6.1</w:t>
            </w:r>
          </w:p>
        </w:tc>
        <w:tc>
          <w:tcPr>
            <w:tcW w:w="588" w:type="dxa"/>
          </w:tcPr>
          <w:p w14:paraId="70E88EA9">
            <w:pPr/>
            <w:r>
              <w:t>7.0</w:t>
            </w:r>
          </w:p>
        </w:tc>
        <w:tc>
          <w:tcPr>
            <w:tcW w:w="778" w:type="dxa"/>
          </w:tcPr>
          <w:p w14:paraId="6BFB863A">
            <w:pPr/>
            <w:r>
              <w:t>0.0</w:t>
            </w:r>
          </w:p>
        </w:tc>
        <w:tc>
          <w:tcPr>
            <w:tcW w:w="685" w:type="dxa"/>
          </w:tcPr>
          <w:p w14:paraId="416800F6">
            <w:pPr/>
            <w:r>
              <w:t>0.0</w:t>
            </w:r>
          </w:p>
        </w:tc>
        <w:tc>
          <w:tcPr>
            <w:tcW w:w="681" w:type="dxa"/>
          </w:tcPr>
          <w:p w14:paraId="68FA5112">
            <w:pPr/>
            <w:r>
              <w:t>47.0</w:t>
            </w:r>
          </w:p>
        </w:tc>
        <w:tc>
          <w:tcPr>
            <w:tcW w:w="591" w:type="dxa"/>
          </w:tcPr>
          <w:p w14:paraId="1E565AD3">
            <w:pPr/>
            <w:r>
              <w:t>4.6</w:t>
            </w:r>
          </w:p>
        </w:tc>
        <w:tc>
          <w:tcPr>
            <w:tcW w:w="681" w:type="dxa"/>
          </w:tcPr>
          <w:p w14:paraId="6645EF6B">
            <w:pPr/>
            <w:r>
              <w:t>510.0</w:t>
            </w:r>
          </w:p>
        </w:tc>
        <w:tc>
          <w:tcPr>
            <w:tcW w:w="681" w:type="dxa"/>
          </w:tcPr>
          <w:p w14:paraId="44A30A68">
            <w:pPr/>
            <w:r>
              <w:t>132.0</w:t>
            </w:r>
          </w:p>
        </w:tc>
        <w:tc>
          <w:tcPr>
            <w:tcW w:w="592" w:type="dxa"/>
          </w:tcPr>
          <w:p w14:paraId="543091E7">
            <w:pPr/>
            <w:r>
              <w:t>3.1</w:t>
            </w:r>
          </w:p>
        </w:tc>
      </w:tr>
      <w:tr w14:paraId="672B0E88">
        <w:tblPrEx>
          <w:tblLayout w:type="fixed"/>
        </w:tblPrEx>
        <w:tc>
          <w:tcPr>
            <w:tcW w:w="403" w:type="dxa"/>
          </w:tcPr>
          <w:p w14:paraId="1D642152">
            <w:pPr/>
            <w:r>
              <w:t>小米</w:t>
            </w:r>
          </w:p>
        </w:tc>
        <w:tc>
          <w:tcPr>
            <w:tcW w:w="403" w:type="dxa"/>
          </w:tcPr>
          <w:p w14:paraId="61102361">
            <w:pPr/>
            <w:r>
              <w:t>生</w:t>
            </w:r>
          </w:p>
        </w:tc>
        <w:tc>
          <w:tcPr>
            <w:tcW w:w="681" w:type="dxa"/>
          </w:tcPr>
          <w:p w14:paraId="78807F4A">
            <w:pPr/>
            <w:r>
              <w:t>361.0</w:t>
            </w:r>
          </w:p>
        </w:tc>
        <w:tc>
          <w:tcPr>
            <w:tcW w:w="588" w:type="dxa"/>
          </w:tcPr>
          <w:p w14:paraId="099A6B74">
            <w:pPr/>
            <w:r>
              <w:t>75.1</w:t>
            </w:r>
          </w:p>
        </w:tc>
        <w:tc>
          <w:tcPr>
            <w:tcW w:w="588" w:type="dxa"/>
          </w:tcPr>
          <w:p w14:paraId="0CB58714">
            <w:pPr/>
            <w:r>
              <w:t>9.0</w:t>
            </w:r>
          </w:p>
        </w:tc>
        <w:tc>
          <w:tcPr>
            <w:tcW w:w="588" w:type="dxa"/>
          </w:tcPr>
          <w:p w14:paraId="262B9148">
            <w:pPr/>
            <w:r>
              <w:t>3.1</w:t>
            </w:r>
          </w:p>
        </w:tc>
        <w:tc>
          <w:tcPr>
            <w:tcW w:w="588" w:type="dxa"/>
          </w:tcPr>
          <w:p w14:paraId="20E4AC72">
            <w:pPr/>
            <w:r>
              <w:t>3.4</w:t>
            </w:r>
          </w:p>
        </w:tc>
        <w:tc>
          <w:tcPr>
            <w:tcW w:w="778" w:type="dxa"/>
          </w:tcPr>
          <w:p w14:paraId="19CAF44D">
            <w:pPr/>
            <w:r>
              <w:t>0.0</w:t>
            </w:r>
          </w:p>
        </w:tc>
        <w:tc>
          <w:tcPr>
            <w:tcW w:w="685" w:type="dxa"/>
          </w:tcPr>
          <w:p w14:paraId="472CF6D4">
            <w:pPr/>
            <w:r>
              <w:t>0.0</w:t>
            </w:r>
          </w:p>
        </w:tc>
        <w:tc>
          <w:tcPr>
            <w:tcW w:w="681" w:type="dxa"/>
          </w:tcPr>
          <w:p w14:paraId="5A4B167C">
            <w:pPr/>
            <w:r>
              <w:t>10.0</w:t>
            </w:r>
          </w:p>
        </w:tc>
        <w:tc>
          <w:tcPr>
            <w:tcW w:w="591" w:type="dxa"/>
          </w:tcPr>
          <w:p w14:paraId="61C4BACE">
            <w:pPr/>
            <w:r>
              <w:t>3.0</w:t>
            </w:r>
          </w:p>
        </w:tc>
        <w:tc>
          <w:tcPr>
            <w:tcW w:w="681" w:type="dxa"/>
          </w:tcPr>
          <w:p w14:paraId="7EA89AD8">
            <w:pPr/>
            <w:r>
              <w:t>280.0</w:t>
            </w:r>
          </w:p>
        </w:tc>
        <w:tc>
          <w:tcPr>
            <w:tcW w:w="681" w:type="dxa"/>
          </w:tcPr>
          <w:p w14:paraId="751EB057">
            <w:pPr/>
            <w:r>
              <w:t>110.0</w:t>
            </w:r>
          </w:p>
        </w:tc>
        <w:tc>
          <w:tcPr>
            <w:tcW w:w="592" w:type="dxa"/>
          </w:tcPr>
          <w:p w14:paraId="5F16524E">
            <w:pPr/>
            <w:r>
              <w:t>1.7</w:t>
            </w:r>
          </w:p>
        </w:tc>
      </w:tr>
      <w:tr w14:paraId="2A015A11">
        <w:tblPrEx>
          <w:tblLayout w:type="fixed"/>
        </w:tblPrEx>
        <w:tc>
          <w:tcPr>
            <w:tcW w:w="403" w:type="dxa"/>
          </w:tcPr>
          <w:p w14:paraId="11AA1A23">
            <w:pPr/>
            <w:r>
              <w:t>山药</w:t>
            </w:r>
          </w:p>
        </w:tc>
        <w:tc>
          <w:tcPr>
            <w:tcW w:w="403" w:type="dxa"/>
          </w:tcPr>
          <w:p w14:paraId="1698841F">
            <w:pPr/>
            <w:r>
              <w:t>生</w:t>
            </w:r>
          </w:p>
        </w:tc>
        <w:tc>
          <w:tcPr>
            <w:tcW w:w="681" w:type="dxa"/>
          </w:tcPr>
          <w:p w14:paraId="702C90F3">
            <w:pPr/>
            <w:r>
              <w:t>57.0</w:t>
            </w:r>
          </w:p>
        </w:tc>
        <w:tc>
          <w:tcPr>
            <w:tcW w:w="588" w:type="dxa"/>
          </w:tcPr>
          <w:p w14:paraId="1F603D7A">
            <w:pPr/>
            <w:r>
              <w:t>12.4</w:t>
            </w:r>
          </w:p>
        </w:tc>
        <w:tc>
          <w:tcPr>
            <w:tcW w:w="588" w:type="dxa"/>
          </w:tcPr>
          <w:p w14:paraId="2F7CB533">
            <w:pPr/>
            <w:r>
              <w:t>1.9</w:t>
            </w:r>
          </w:p>
        </w:tc>
        <w:tc>
          <w:tcPr>
            <w:tcW w:w="588" w:type="dxa"/>
          </w:tcPr>
          <w:p w14:paraId="0C4411F1">
            <w:pPr/>
            <w:r>
              <w:t>0.2</w:t>
            </w:r>
          </w:p>
        </w:tc>
        <w:tc>
          <w:tcPr>
            <w:tcW w:w="588" w:type="dxa"/>
          </w:tcPr>
          <w:p w14:paraId="1CF4B506">
            <w:pPr/>
            <w:r>
              <w:t>1.0</w:t>
            </w:r>
          </w:p>
        </w:tc>
        <w:tc>
          <w:tcPr>
            <w:tcW w:w="778" w:type="dxa"/>
          </w:tcPr>
          <w:p w14:paraId="63CEA20D">
            <w:pPr/>
            <w:r>
              <w:t>0.0</w:t>
            </w:r>
          </w:p>
        </w:tc>
        <w:tc>
          <w:tcPr>
            <w:tcW w:w="685" w:type="dxa"/>
          </w:tcPr>
          <w:p w14:paraId="37BC462D">
            <w:pPr/>
            <w:r>
              <w:t>5.0</w:t>
            </w:r>
          </w:p>
        </w:tc>
        <w:tc>
          <w:tcPr>
            <w:tcW w:w="681" w:type="dxa"/>
          </w:tcPr>
          <w:p w14:paraId="09DDDD24">
            <w:pPr/>
            <w:r>
              <w:t>16.0</w:t>
            </w:r>
          </w:p>
        </w:tc>
        <w:tc>
          <w:tcPr>
            <w:tcW w:w="591" w:type="dxa"/>
          </w:tcPr>
          <w:p w14:paraId="04DCF245">
            <w:pPr/>
            <w:r>
              <w:t>0.3</w:t>
            </w:r>
          </w:p>
        </w:tc>
        <w:tc>
          <w:tcPr>
            <w:tcW w:w="681" w:type="dxa"/>
          </w:tcPr>
          <w:p w14:paraId="032EDF45">
            <w:pPr/>
            <w:r>
              <w:t>213.0</w:t>
            </w:r>
          </w:p>
        </w:tc>
        <w:tc>
          <w:tcPr>
            <w:tcW w:w="681" w:type="dxa"/>
          </w:tcPr>
          <w:p w14:paraId="44E3B215">
            <w:pPr/>
            <w:r>
              <w:t>18.0</w:t>
            </w:r>
          </w:p>
        </w:tc>
        <w:tc>
          <w:tcPr>
            <w:tcW w:w="592" w:type="dxa"/>
          </w:tcPr>
          <w:p w14:paraId="71239CF1">
            <w:pPr/>
            <w:r>
              <w:t>0.2</w:t>
            </w:r>
          </w:p>
        </w:tc>
      </w:tr>
      <w:tr w14:paraId="0ADFF2D2">
        <w:tblPrEx>
          <w:tblLayout w:type="fixed"/>
        </w:tblPrEx>
        <w:tc>
          <w:tcPr>
            <w:tcW w:w="403" w:type="dxa"/>
          </w:tcPr>
          <w:p w14:paraId="3A11398B">
            <w:pPr/>
            <w:r>
              <w:t>芋头</w:t>
            </w:r>
          </w:p>
        </w:tc>
        <w:tc>
          <w:tcPr>
            <w:tcW w:w="403" w:type="dxa"/>
          </w:tcPr>
          <w:p w14:paraId="61AAF5A6">
            <w:pPr/>
            <w:r>
              <w:t>生</w:t>
            </w:r>
          </w:p>
        </w:tc>
        <w:tc>
          <w:tcPr>
            <w:tcW w:w="681" w:type="dxa"/>
          </w:tcPr>
          <w:p w14:paraId="6AAE9EF4">
            <w:pPr/>
            <w:r>
              <w:t>79.0</w:t>
            </w:r>
          </w:p>
        </w:tc>
        <w:tc>
          <w:tcPr>
            <w:tcW w:w="588" w:type="dxa"/>
          </w:tcPr>
          <w:p w14:paraId="72D9F827">
            <w:pPr/>
            <w:r>
              <w:t>18.1</w:t>
            </w:r>
          </w:p>
        </w:tc>
        <w:tc>
          <w:tcPr>
            <w:tcW w:w="588" w:type="dxa"/>
          </w:tcPr>
          <w:p w14:paraId="7BB1B4D2">
            <w:pPr/>
            <w:r>
              <w:t>2.2</w:t>
            </w:r>
          </w:p>
        </w:tc>
        <w:tc>
          <w:tcPr>
            <w:tcW w:w="588" w:type="dxa"/>
          </w:tcPr>
          <w:p w14:paraId="2DF435D1">
            <w:pPr/>
            <w:r>
              <w:t>0.2</w:t>
            </w:r>
          </w:p>
        </w:tc>
        <w:tc>
          <w:tcPr>
            <w:tcW w:w="588" w:type="dxa"/>
          </w:tcPr>
          <w:p w14:paraId="569364CF">
            <w:pPr/>
            <w:r>
              <w:t>2.2</w:t>
            </w:r>
          </w:p>
        </w:tc>
        <w:tc>
          <w:tcPr>
            <w:tcW w:w="778" w:type="dxa"/>
          </w:tcPr>
          <w:p w14:paraId="32A96AE7">
            <w:pPr/>
            <w:r>
              <w:t>0.0</w:t>
            </w:r>
          </w:p>
        </w:tc>
        <w:tc>
          <w:tcPr>
            <w:tcW w:w="685" w:type="dxa"/>
          </w:tcPr>
          <w:p w14:paraId="23D444E1">
            <w:pPr/>
            <w:r>
              <w:t>6.0</w:t>
            </w:r>
          </w:p>
        </w:tc>
        <w:tc>
          <w:tcPr>
            <w:tcW w:w="681" w:type="dxa"/>
          </w:tcPr>
          <w:p w14:paraId="0EDE2D58">
            <w:pPr/>
            <w:r>
              <w:t>20.0</w:t>
            </w:r>
          </w:p>
        </w:tc>
        <w:tc>
          <w:tcPr>
            <w:tcW w:w="591" w:type="dxa"/>
          </w:tcPr>
          <w:p w14:paraId="6FD4DF51">
            <w:pPr/>
            <w:r>
              <w:t>0.6</w:t>
            </w:r>
          </w:p>
        </w:tc>
        <w:tc>
          <w:tcPr>
            <w:tcW w:w="681" w:type="dxa"/>
          </w:tcPr>
          <w:p w14:paraId="17005333">
            <w:pPr/>
            <w:r>
              <w:t>378.0</w:t>
            </w:r>
          </w:p>
        </w:tc>
        <w:tc>
          <w:tcPr>
            <w:tcW w:w="681" w:type="dxa"/>
          </w:tcPr>
          <w:p w14:paraId="6AFF0653">
            <w:pPr/>
            <w:r>
              <w:t>20.0</w:t>
            </w:r>
          </w:p>
        </w:tc>
        <w:tc>
          <w:tcPr>
            <w:tcW w:w="592" w:type="dxa"/>
          </w:tcPr>
          <w:p w14:paraId="1D879ABB">
            <w:pPr/>
            <w:r>
              <w:t>0.3</w:t>
            </w:r>
          </w:p>
        </w:tc>
      </w:tr>
      <w:tr w14:paraId="76F3E63A">
        <w:tblPrEx>
          <w:tblLayout w:type="fixed"/>
        </w:tblPrEx>
        <w:tc>
          <w:tcPr>
            <w:tcW w:w="403" w:type="dxa"/>
          </w:tcPr>
          <w:p w14:paraId="70EB58AC">
            <w:pPr/>
            <w:r>
              <w:t>南瓜</w:t>
            </w:r>
          </w:p>
        </w:tc>
        <w:tc>
          <w:tcPr>
            <w:tcW w:w="403" w:type="dxa"/>
          </w:tcPr>
          <w:p w14:paraId="49628496">
            <w:pPr/>
            <w:r>
              <w:t>生</w:t>
            </w:r>
          </w:p>
        </w:tc>
        <w:tc>
          <w:tcPr>
            <w:tcW w:w="681" w:type="dxa"/>
          </w:tcPr>
          <w:p w14:paraId="360BFE71">
            <w:pPr/>
            <w:r>
              <w:t>26.0</w:t>
            </w:r>
          </w:p>
        </w:tc>
        <w:tc>
          <w:tcPr>
            <w:tcW w:w="588" w:type="dxa"/>
          </w:tcPr>
          <w:p w14:paraId="49C6C539">
            <w:pPr/>
            <w:r>
              <w:t>5.3</w:t>
            </w:r>
          </w:p>
        </w:tc>
        <w:tc>
          <w:tcPr>
            <w:tcW w:w="588" w:type="dxa"/>
          </w:tcPr>
          <w:p w14:paraId="5BA274CE">
            <w:pPr/>
            <w:r>
              <w:t>0.7</w:t>
            </w:r>
          </w:p>
        </w:tc>
        <w:tc>
          <w:tcPr>
            <w:tcW w:w="588" w:type="dxa"/>
          </w:tcPr>
          <w:p w14:paraId="597193F7">
            <w:pPr/>
            <w:r>
              <w:t>0.1</w:t>
            </w:r>
          </w:p>
        </w:tc>
        <w:tc>
          <w:tcPr>
            <w:tcW w:w="588" w:type="dxa"/>
          </w:tcPr>
          <w:p w14:paraId="16519CF6">
            <w:pPr/>
            <w:r>
              <w:t>1.1</w:t>
            </w:r>
          </w:p>
        </w:tc>
        <w:tc>
          <w:tcPr>
            <w:tcW w:w="778" w:type="dxa"/>
          </w:tcPr>
          <w:p w14:paraId="5DFE4268">
            <w:pPr/>
            <w:r>
              <w:t>426.0</w:t>
            </w:r>
          </w:p>
        </w:tc>
        <w:tc>
          <w:tcPr>
            <w:tcW w:w="685" w:type="dxa"/>
          </w:tcPr>
          <w:p w14:paraId="6B7E9924">
            <w:pPr/>
            <w:r>
              <w:t>9.0</w:t>
            </w:r>
          </w:p>
        </w:tc>
        <w:tc>
          <w:tcPr>
            <w:tcW w:w="681" w:type="dxa"/>
          </w:tcPr>
          <w:p w14:paraId="6CB7715A">
            <w:pPr/>
            <w:r>
              <w:t>21.0</w:t>
            </w:r>
          </w:p>
        </w:tc>
        <w:tc>
          <w:tcPr>
            <w:tcW w:w="591" w:type="dxa"/>
          </w:tcPr>
          <w:p w14:paraId="39B30EA5">
            <w:pPr/>
            <w:r>
              <w:t>0.8</w:t>
            </w:r>
          </w:p>
        </w:tc>
        <w:tc>
          <w:tcPr>
            <w:tcW w:w="681" w:type="dxa"/>
          </w:tcPr>
          <w:p w14:paraId="4746C890">
            <w:pPr/>
            <w:r>
              <w:t>340.0</w:t>
            </w:r>
          </w:p>
        </w:tc>
        <w:tc>
          <w:tcPr>
            <w:tcW w:w="681" w:type="dxa"/>
          </w:tcPr>
          <w:p w14:paraId="79620DC7">
            <w:pPr/>
            <w:r>
              <w:t>9.0</w:t>
            </w:r>
          </w:p>
        </w:tc>
        <w:tc>
          <w:tcPr>
            <w:tcW w:w="592" w:type="dxa"/>
          </w:tcPr>
          <w:p w14:paraId="3196B5A0">
            <w:pPr/>
            <w:r>
              <w:t>0.1</w:t>
            </w:r>
          </w:p>
        </w:tc>
      </w:tr>
      <w:tr w14:paraId="295DC7A7">
        <w:tblPrEx>
          <w:tblLayout w:type="fixed"/>
        </w:tblPrEx>
        <w:tc>
          <w:tcPr>
            <w:tcW w:w="403" w:type="dxa"/>
          </w:tcPr>
          <w:p w14:paraId="1AECE34D">
            <w:pPr/>
            <w:r>
              <w:t>小麦粉中筋</w:t>
            </w:r>
          </w:p>
        </w:tc>
        <w:tc>
          <w:tcPr>
            <w:tcW w:w="403" w:type="dxa"/>
          </w:tcPr>
          <w:p w14:paraId="4159890C">
            <w:pPr/>
            <w:r>
              <w:t>生</w:t>
            </w:r>
          </w:p>
        </w:tc>
        <w:tc>
          <w:tcPr>
            <w:tcW w:w="681" w:type="dxa"/>
          </w:tcPr>
          <w:p w14:paraId="39DD92E7">
            <w:pPr/>
            <w:r>
              <w:t>364.0</w:t>
            </w:r>
          </w:p>
        </w:tc>
        <w:tc>
          <w:tcPr>
            <w:tcW w:w="588" w:type="dxa"/>
          </w:tcPr>
          <w:p w14:paraId="654D9F2E">
            <w:pPr/>
            <w:r>
              <w:t>76.3</w:t>
            </w:r>
          </w:p>
        </w:tc>
        <w:tc>
          <w:tcPr>
            <w:tcW w:w="588" w:type="dxa"/>
          </w:tcPr>
          <w:p w14:paraId="625E4B5D">
            <w:pPr/>
            <w:r>
              <w:t>10.3</w:t>
            </w:r>
          </w:p>
        </w:tc>
        <w:tc>
          <w:tcPr>
            <w:tcW w:w="588" w:type="dxa"/>
          </w:tcPr>
          <w:p w14:paraId="4676D00F">
            <w:pPr/>
            <w:r>
              <w:t>1.1</w:t>
            </w:r>
          </w:p>
        </w:tc>
        <w:tc>
          <w:tcPr>
            <w:tcW w:w="588" w:type="dxa"/>
          </w:tcPr>
          <w:p w14:paraId="5CE230B2">
            <w:pPr/>
            <w:r>
              <w:t>2.7</w:t>
            </w:r>
          </w:p>
        </w:tc>
        <w:tc>
          <w:tcPr>
            <w:tcW w:w="778" w:type="dxa"/>
          </w:tcPr>
          <w:p w14:paraId="414B8736">
            <w:pPr/>
            <w:r>
              <w:t>0.0</w:t>
            </w:r>
          </w:p>
        </w:tc>
        <w:tc>
          <w:tcPr>
            <w:tcW w:w="685" w:type="dxa"/>
          </w:tcPr>
          <w:p w14:paraId="09706202">
            <w:pPr/>
            <w:r>
              <w:t>0.0</w:t>
            </w:r>
          </w:p>
        </w:tc>
        <w:tc>
          <w:tcPr>
            <w:tcW w:w="681" w:type="dxa"/>
          </w:tcPr>
          <w:p w14:paraId="5384A4D8">
            <w:pPr/>
            <w:r>
              <w:t>25.0</w:t>
            </w:r>
          </w:p>
        </w:tc>
        <w:tc>
          <w:tcPr>
            <w:tcW w:w="591" w:type="dxa"/>
          </w:tcPr>
          <w:p w14:paraId="4EBD7054">
            <w:pPr/>
            <w:r>
              <w:t>2.7</w:t>
            </w:r>
          </w:p>
        </w:tc>
        <w:tc>
          <w:tcPr>
            <w:tcW w:w="681" w:type="dxa"/>
          </w:tcPr>
          <w:p w14:paraId="2D410A2F">
            <w:pPr/>
            <w:r>
              <w:t>120.0</w:t>
            </w:r>
          </w:p>
        </w:tc>
        <w:tc>
          <w:tcPr>
            <w:tcW w:w="681" w:type="dxa"/>
          </w:tcPr>
          <w:p w14:paraId="0B6A8BC1">
            <w:pPr/>
            <w:r>
              <w:t>50.0</w:t>
            </w:r>
          </w:p>
        </w:tc>
        <w:tc>
          <w:tcPr>
            <w:tcW w:w="592" w:type="dxa"/>
          </w:tcPr>
          <w:p w14:paraId="09A0C21E">
            <w:pPr/>
            <w:r>
              <w:t>1.2</w:t>
            </w:r>
          </w:p>
        </w:tc>
      </w:tr>
      <w:tr w14:paraId="00883C48">
        <w:tblPrEx>
          <w:tblLayout w:type="fixed"/>
        </w:tblPrEx>
        <w:tc>
          <w:tcPr>
            <w:tcW w:w="403" w:type="dxa"/>
          </w:tcPr>
          <w:p w14:paraId="1BD46973">
            <w:pPr/>
            <w:r>
              <w:t>全麦粉</w:t>
            </w:r>
          </w:p>
        </w:tc>
        <w:tc>
          <w:tcPr>
            <w:tcW w:w="403" w:type="dxa"/>
          </w:tcPr>
          <w:p w14:paraId="560B0C5D">
            <w:pPr/>
            <w:r>
              <w:t>生</w:t>
            </w:r>
          </w:p>
        </w:tc>
        <w:tc>
          <w:tcPr>
            <w:tcW w:w="681" w:type="dxa"/>
          </w:tcPr>
          <w:p w14:paraId="331161AD">
            <w:pPr/>
            <w:r>
              <w:t>340.0</w:t>
            </w:r>
          </w:p>
        </w:tc>
        <w:tc>
          <w:tcPr>
            <w:tcW w:w="588" w:type="dxa"/>
          </w:tcPr>
          <w:p w14:paraId="2F1214D9">
            <w:pPr/>
            <w:r>
              <w:t>69.9</w:t>
            </w:r>
          </w:p>
        </w:tc>
        <w:tc>
          <w:tcPr>
            <w:tcW w:w="588" w:type="dxa"/>
          </w:tcPr>
          <w:p w14:paraId="29648285">
            <w:pPr/>
            <w:r>
              <w:t>13.7</w:t>
            </w:r>
          </w:p>
        </w:tc>
        <w:tc>
          <w:tcPr>
            <w:tcW w:w="588" w:type="dxa"/>
          </w:tcPr>
          <w:p w14:paraId="6619AAF3">
            <w:pPr/>
            <w:r>
              <w:t>2.5</w:t>
            </w:r>
          </w:p>
        </w:tc>
        <w:tc>
          <w:tcPr>
            <w:tcW w:w="588" w:type="dxa"/>
          </w:tcPr>
          <w:p w14:paraId="7D108C14">
            <w:pPr/>
            <w:r>
              <w:t>8.1</w:t>
            </w:r>
          </w:p>
        </w:tc>
        <w:tc>
          <w:tcPr>
            <w:tcW w:w="778" w:type="dxa"/>
          </w:tcPr>
          <w:p w14:paraId="17FF9051">
            <w:pPr/>
            <w:r>
              <w:t>0.0</w:t>
            </w:r>
          </w:p>
        </w:tc>
        <w:tc>
          <w:tcPr>
            <w:tcW w:w="685" w:type="dxa"/>
          </w:tcPr>
          <w:p w14:paraId="66F34CC6">
            <w:pPr/>
            <w:r>
              <w:t>0.0</w:t>
            </w:r>
          </w:p>
        </w:tc>
        <w:tc>
          <w:tcPr>
            <w:tcW w:w="681" w:type="dxa"/>
          </w:tcPr>
          <w:p w14:paraId="1FCE211D">
            <w:pPr/>
            <w:r>
              <w:t>45.0</w:t>
            </w:r>
          </w:p>
        </w:tc>
        <w:tc>
          <w:tcPr>
            <w:tcW w:w="591" w:type="dxa"/>
          </w:tcPr>
          <w:p w14:paraId="2D38DE80">
            <w:pPr/>
            <w:r>
              <w:t>3.8</w:t>
            </w:r>
          </w:p>
        </w:tc>
        <w:tc>
          <w:tcPr>
            <w:tcW w:w="681" w:type="dxa"/>
          </w:tcPr>
          <w:p w14:paraId="58F13548">
            <w:pPr/>
            <w:r>
              <w:t>360.0</w:t>
            </w:r>
          </w:p>
        </w:tc>
        <w:tc>
          <w:tcPr>
            <w:tcW w:w="681" w:type="dxa"/>
          </w:tcPr>
          <w:p w14:paraId="5E314F8D">
            <w:pPr/>
            <w:r>
              <w:t>120.0</w:t>
            </w:r>
          </w:p>
        </w:tc>
        <w:tc>
          <w:tcPr>
            <w:tcW w:w="592" w:type="dxa"/>
          </w:tcPr>
          <w:p w14:paraId="7CAAADC2">
            <w:pPr/>
            <w:r>
              <w:t>2.5</w:t>
            </w:r>
          </w:p>
        </w:tc>
      </w:tr>
      <w:tr w14:paraId="649C5310">
        <w:tblPrEx>
          <w:tblLayout w:type="fixed"/>
        </w:tblPrEx>
        <w:tc>
          <w:tcPr>
            <w:tcW w:w="403" w:type="dxa"/>
          </w:tcPr>
          <w:p w14:paraId="3D3AFC08">
            <w:pPr/>
            <w:r>
              <w:t>荞麦米</w:t>
            </w:r>
          </w:p>
        </w:tc>
        <w:tc>
          <w:tcPr>
            <w:tcW w:w="403" w:type="dxa"/>
          </w:tcPr>
          <w:p w14:paraId="01AFE543">
            <w:pPr/>
            <w:r>
              <w:t>生</w:t>
            </w:r>
          </w:p>
        </w:tc>
        <w:tc>
          <w:tcPr>
            <w:tcW w:w="681" w:type="dxa"/>
          </w:tcPr>
          <w:p w14:paraId="4BB298E3">
            <w:pPr/>
            <w:r>
              <w:t>343.0</w:t>
            </w:r>
          </w:p>
        </w:tc>
        <w:tc>
          <w:tcPr>
            <w:tcW w:w="588" w:type="dxa"/>
          </w:tcPr>
          <w:p w14:paraId="4C1556DF">
            <w:pPr/>
            <w:r>
              <w:t>71.5</w:t>
            </w:r>
          </w:p>
        </w:tc>
        <w:tc>
          <w:tcPr>
            <w:tcW w:w="588" w:type="dxa"/>
          </w:tcPr>
          <w:p w14:paraId="2774A6C5">
            <w:pPr/>
            <w:r>
              <w:t>9.3</w:t>
            </w:r>
          </w:p>
        </w:tc>
        <w:tc>
          <w:tcPr>
            <w:tcW w:w="588" w:type="dxa"/>
          </w:tcPr>
          <w:p w14:paraId="16CC4F71">
            <w:pPr/>
            <w:r>
              <w:t>2.4</w:t>
            </w:r>
          </w:p>
        </w:tc>
        <w:tc>
          <w:tcPr>
            <w:tcW w:w="588" w:type="dxa"/>
          </w:tcPr>
          <w:p w14:paraId="1FE351FA">
            <w:pPr/>
            <w:r>
              <w:t>6.5</w:t>
            </w:r>
          </w:p>
        </w:tc>
        <w:tc>
          <w:tcPr>
            <w:tcW w:w="778" w:type="dxa"/>
          </w:tcPr>
          <w:p w14:paraId="3FECF1D1">
            <w:pPr/>
            <w:r>
              <w:t>0.0</w:t>
            </w:r>
          </w:p>
        </w:tc>
        <w:tc>
          <w:tcPr>
            <w:tcW w:w="685" w:type="dxa"/>
          </w:tcPr>
          <w:p w14:paraId="7A5473ED">
            <w:pPr/>
            <w:r>
              <w:t>0.0</w:t>
            </w:r>
          </w:p>
        </w:tc>
        <w:tc>
          <w:tcPr>
            <w:tcW w:w="681" w:type="dxa"/>
          </w:tcPr>
          <w:p w14:paraId="129EBA28">
            <w:pPr/>
            <w:r>
              <w:t>30.0</w:t>
            </w:r>
          </w:p>
        </w:tc>
        <w:tc>
          <w:tcPr>
            <w:tcW w:w="591" w:type="dxa"/>
          </w:tcPr>
          <w:p w14:paraId="42640D61">
            <w:pPr/>
            <w:r>
              <w:t>4.0</w:t>
            </w:r>
          </w:p>
        </w:tc>
        <w:tc>
          <w:tcPr>
            <w:tcW w:w="681" w:type="dxa"/>
          </w:tcPr>
          <w:p w14:paraId="362A82F3">
            <w:pPr/>
            <w:r>
              <w:t>320.0</w:t>
            </w:r>
          </w:p>
        </w:tc>
        <w:tc>
          <w:tcPr>
            <w:tcW w:w="681" w:type="dxa"/>
          </w:tcPr>
          <w:p w14:paraId="479AE7F2">
            <w:pPr/>
            <w:r>
              <w:t>140.0</w:t>
            </w:r>
          </w:p>
        </w:tc>
        <w:tc>
          <w:tcPr>
            <w:tcW w:w="592" w:type="dxa"/>
          </w:tcPr>
          <w:p w14:paraId="025D4FA3">
            <w:pPr/>
            <w:r>
              <w:t>2.2</w:t>
            </w:r>
          </w:p>
        </w:tc>
      </w:tr>
      <w:tr w14:paraId="748FA294">
        <w:tblPrEx>
          <w:tblLayout w:type="fixed"/>
        </w:tblPrEx>
        <w:tc>
          <w:tcPr>
            <w:tcW w:w="403" w:type="dxa"/>
          </w:tcPr>
          <w:p w14:paraId="71400080">
            <w:pPr/>
            <w:r>
              <w:t>土豆</w:t>
            </w:r>
          </w:p>
        </w:tc>
        <w:tc>
          <w:tcPr>
            <w:tcW w:w="403" w:type="dxa"/>
          </w:tcPr>
          <w:p w14:paraId="1631DCD0">
            <w:pPr/>
            <w:r>
              <w:t>生</w:t>
            </w:r>
          </w:p>
        </w:tc>
        <w:tc>
          <w:tcPr>
            <w:tcW w:w="681" w:type="dxa"/>
          </w:tcPr>
          <w:p w14:paraId="606FC9CA">
            <w:pPr/>
            <w:r>
              <w:t>77.0</w:t>
            </w:r>
          </w:p>
        </w:tc>
        <w:tc>
          <w:tcPr>
            <w:tcW w:w="588" w:type="dxa"/>
          </w:tcPr>
          <w:p w14:paraId="03D05A28">
            <w:pPr/>
            <w:r>
              <w:t>17.2</w:t>
            </w:r>
          </w:p>
        </w:tc>
        <w:tc>
          <w:tcPr>
            <w:tcW w:w="588" w:type="dxa"/>
          </w:tcPr>
          <w:p w14:paraId="36B2B417">
            <w:pPr/>
            <w:r>
              <w:t>2.0</w:t>
            </w:r>
          </w:p>
        </w:tc>
        <w:tc>
          <w:tcPr>
            <w:tcW w:w="588" w:type="dxa"/>
          </w:tcPr>
          <w:p w14:paraId="6A625D84">
            <w:pPr/>
            <w:r>
              <w:t>0.1</w:t>
            </w:r>
          </w:p>
        </w:tc>
        <w:tc>
          <w:tcPr>
            <w:tcW w:w="588" w:type="dxa"/>
          </w:tcPr>
          <w:p w14:paraId="52346E34">
            <w:pPr/>
            <w:r>
              <w:t>1.8</w:t>
            </w:r>
          </w:p>
        </w:tc>
        <w:tc>
          <w:tcPr>
            <w:tcW w:w="778" w:type="dxa"/>
          </w:tcPr>
          <w:p w14:paraId="07133CBF">
            <w:pPr/>
            <w:r>
              <w:t>0.0</w:t>
            </w:r>
          </w:p>
        </w:tc>
        <w:tc>
          <w:tcPr>
            <w:tcW w:w="685" w:type="dxa"/>
          </w:tcPr>
          <w:p w14:paraId="3ABDDFD9">
            <w:pPr/>
            <w:r>
              <w:t>19.0</w:t>
            </w:r>
          </w:p>
        </w:tc>
        <w:tc>
          <w:tcPr>
            <w:tcW w:w="681" w:type="dxa"/>
          </w:tcPr>
          <w:p w14:paraId="40A5B711">
            <w:pPr/>
            <w:r>
              <w:t>10.0</w:t>
            </w:r>
          </w:p>
        </w:tc>
        <w:tc>
          <w:tcPr>
            <w:tcW w:w="591" w:type="dxa"/>
          </w:tcPr>
          <w:p w14:paraId="132F36A8">
            <w:pPr/>
            <w:r>
              <w:t>0.8</w:t>
            </w:r>
          </w:p>
        </w:tc>
        <w:tc>
          <w:tcPr>
            <w:tcW w:w="681" w:type="dxa"/>
          </w:tcPr>
          <w:p w14:paraId="07804454">
            <w:pPr/>
            <w:r>
              <w:t>417.0</w:t>
            </w:r>
          </w:p>
        </w:tc>
        <w:tc>
          <w:tcPr>
            <w:tcW w:w="681" w:type="dxa"/>
          </w:tcPr>
          <w:p w14:paraId="2B0442FD">
            <w:pPr/>
            <w:r>
              <w:t>23.0</w:t>
            </w:r>
          </w:p>
        </w:tc>
        <w:tc>
          <w:tcPr>
            <w:tcW w:w="592" w:type="dxa"/>
          </w:tcPr>
          <w:p w14:paraId="57AA96FA">
            <w:pPr/>
            <w:r>
              <w:t>0.3</w:t>
            </w:r>
          </w:p>
        </w:tc>
      </w:tr>
      <w:tr w14:paraId="015F447E">
        <w:tblPrEx>
          <w:tblLayout w:type="fixed"/>
        </w:tblPrEx>
        <w:tc>
          <w:tcPr>
            <w:tcW w:w="403" w:type="dxa"/>
          </w:tcPr>
          <w:p w14:paraId="20E19FBE">
            <w:pPr/>
            <w:r>
              <w:t>藕</w:t>
            </w:r>
          </w:p>
        </w:tc>
        <w:tc>
          <w:tcPr>
            <w:tcW w:w="403" w:type="dxa"/>
          </w:tcPr>
          <w:p w14:paraId="62C75D62">
            <w:pPr/>
            <w:r>
              <w:t>生</w:t>
            </w:r>
          </w:p>
        </w:tc>
        <w:tc>
          <w:tcPr>
            <w:tcW w:w="681" w:type="dxa"/>
          </w:tcPr>
          <w:p w14:paraId="2B6F86F9">
            <w:pPr/>
            <w:r>
              <w:t>70.0</w:t>
            </w:r>
          </w:p>
        </w:tc>
        <w:tc>
          <w:tcPr>
            <w:tcW w:w="588" w:type="dxa"/>
          </w:tcPr>
          <w:p w14:paraId="33682E1E">
            <w:pPr/>
            <w:r>
              <w:t>16.4</w:t>
            </w:r>
          </w:p>
        </w:tc>
        <w:tc>
          <w:tcPr>
            <w:tcW w:w="588" w:type="dxa"/>
          </w:tcPr>
          <w:p w14:paraId="2E58F2ED">
            <w:pPr/>
            <w:r>
              <w:t>2.6</w:t>
            </w:r>
          </w:p>
        </w:tc>
        <w:tc>
          <w:tcPr>
            <w:tcW w:w="588" w:type="dxa"/>
          </w:tcPr>
          <w:p w14:paraId="7DD237C8">
            <w:pPr/>
            <w:r>
              <w:t>0.1</w:t>
            </w:r>
          </w:p>
        </w:tc>
        <w:tc>
          <w:tcPr>
            <w:tcW w:w="588" w:type="dxa"/>
          </w:tcPr>
          <w:p w14:paraId="73FD7AB0">
            <w:pPr/>
            <w:r>
              <w:t>2.8</w:t>
            </w:r>
          </w:p>
        </w:tc>
        <w:tc>
          <w:tcPr>
            <w:tcW w:w="778" w:type="dxa"/>
          </w:tcPr>
          <w:p w14:paraId="023DFC30">
            <w:pPr/>
            <w:r>
              <w:t>0.0</w:t>
            </w:r>
          </w:p>
        </w:tc>
        <w:tc>
          <w:tcPr>
            <w:tcW w:w="685" w:type="dxa"/>
          </w:tcPr>
          <w:p w14:paraId="2E0E201E">
            <w:pPr/>
            <w:r>
              <w:t>26.0</w:t>
            </w:r>
          </w:p>
        </w:tc>
        <w:tc>
          <w:tcPr>
            <w:tcW w:w="681" w:type="dxa"/>
          </w:tcPr>
          <w:p w14:paraId="6506DC59">
            <w:pPr/>
            <w:r>
              <w:t>39.0</w:t>
            </w:r>
          </w:p>
        </w:tc>
        <w:tc>
          <w:tcPr>
            <w:tcW w:w="591" w:type="dxa"/>
          </w:tcPr>
          <w:p w14:paraId="5F7C8305">
            <w:pPr/>
            <w:r>
              <w:t>1.4</w:t>
            </w:r>
          </w:p>
        </w:tc>
        <w:tc>
          <w:tcPr>
            <w:tcW w:w="681" w:type="dxa"/>
          </w:tcPr>
          <w:p w14:paraId="05600E93">
            <w:pPr/>
            <w:r>
              <w:t>240.0</w:t>
            </w:r>
          </w:p>
        </w:tc>
        <w:tc>
          <w:tcPr>
            <w:tcW w:w="681" w:type="dxa"/>
          </w:tcPr>
          <w:p w14:paraId="5534CBFC">
            <w:pPr/>
            <w:r>
              <w:t>15.0</w:t>
            </w:r>
          </w:p>
        </w:tc>
        <w:tc>
          <w:tcPr>
            <w:tcW w:w="592" w:type="dxa"/>
          </w:tcPr>
          <w:p w14:paraId="0D2D55B6">
            <w:pPr/>
            <w:r>
              <w:t>0.2</w:t>
            </w:r>
          </w:p>
        </w:tc>
      </w:tr>
      <w:tr w14:paraId="56626C84">
        <w:tblPrEx>
          <w:tblLayout w:type="fixed"/>
        </w:tblPrEx>
        <w:tc>
          <w:tcPr>
            <w:tcW w:w="403" w:type="dxa"/>
          </w:tcPr>
          <w:p w14:paraId="39963BD8">
            <w:pPr/>
            <w:r>
              <w:t>白米饭</w:t>
            </w:r>
          </w:p>
        </w:tc>
        <w:tc>
          <w:tcPr>
            <w:tcW w:w="403" w:type="dxa"/>
          </w:tcPr>
          <w:p w14:paraId="491BC434">
            <w:pPr/>
            <w:r>
              <w:t>熟</w:t>
            </w:r>
          </w:p>
        </w:tc>
        <w:tc>
          <w:tcPr>
            <w:tcW w:w="681" w:type="dxa"/>
          </w:tcPr>
          <w:p w14:paraId="5E8FAA1B">
            <w:pPr/>
            <w:r>
              <w:t>116.0</w:t>
            </w:r>
          </w:p>
        </w:tc>
        <w:tc>
          <w:tcPr>
            <w:tcW w:w="588" w:type="dxa"/>
          </w:tcPr>
          <w:p w14:paraId="382BAE64">
            <w:pPr/>
            <w:r>
              <w:t>25.9</w:t>
            </w:r>
          </w:p>
        </w:tc>
        <w:tc>
          <w:tcPr>
            <w:tcW w:w="588" w:type="dxa"/>
          </w:tcPr>
          <w:p w14:paraId="0187886E">
            <w:pPr/>
            <w:r>
              <w:t>2.6</w:t>
            </w:r>
          </w:p>
        </w:tc>
        <w:tc>
          <w:tcPr>
            <w:tcW w:w="588" w:type="dxa"/>
          </w:tcPr>
          <w:p w14:paraId="01F4A2C0">
            <w:pPr/>
            <w:r>
              <w:t>0.3</w:t>
            </w:r>
          </w:p>
        </w:tc>
        <w:tc>
          <w:tcPr>
            <w:tcW w:w="588" w:type="dxa"/>
          </w:tcPr>
          <w:p w14:paraId="6C9BCE9D">
            <w:pPr/>
            <w:r>
              <w:t>0.4</w:t>
            </w:r>
          </w:p>
        </w:tc>
        <w:tc>
          <w:tcPr>
            <w:tcW w:w="778" w:type="dxa"/>
          </w:tcPr>
          <w:p w14:paraId="3D6246B0">
            <w:pPr/>
            <w:r>
              <w:t>0.0</w:t>
            </w:r>
          </w:p>
        </w:tc>
        <w:tc>
          <w:tcPr>
            <w:tcW w:w="685" w:type="dxa"/>
          </w:tcPr>
          <w:p w14:paraId="4239B3DE">
            <w:pPr/>
            <w:r>
              <w:t>0.0</w:t>
            </w:r>
          </w:p>
        </w:tc>
        <w:tc>
          <w:tcPr>
            <w:tcW w:w="681" w:type="dxa"/>
          </w:tcPr>
          <w:p w14:paraId="1468DD73">
            <w:pPr/>
            <w:r>
              <w:t>4.0</w:t>
            </w:r>
          </w:p>
        </w:tc>
        <w:tc>
          <w:tcPr>
            <w:tcW w:w="591" w:type="dxa"/>
          </w:tcPr>
          <w:p w14:paraId="100E1435">
            <w:pPr/>
            <w:r>
              <w:t>0.3</w:t>
            </w:r>
          </w:p>
        </w:tc>
        <w:tc>
          <w:tcPr>
            <w:tcW w:w="681" w:type="dxa"/>
          </w:tcPr>
          <w:p w14:paraId="329901F7">
            <w:pPr/>
            <w:r>
              <w:t>35.0</w:t>
            </w:r>
          </w:p>
        </w:tc>
        <w:tc>
          <w:tcPr>
            <w:tcW w:w="681" w:type="dxa"/>
          </w:tcPr>
          <w:p w14:paraId="48C0D734">
            <w:pPr/>
            <w:r>
              <w:t>8.0</w:t>
            </w:r>
          </w:p>
        </w:tc>
        <w:tc>
          <w:tcPr>
            <w:tcW w:w="592" w:type="dxa"/>
          </w:tcPr>
          <w:p w14:paraId="581C07D5">
            <w:pPr/>
            <w:r>
              <w:t>0.2</w:t>
            </w:r>
          </w:p>
        </w:tc>
      </w:tr>
      <w:tr w14:paraId="55A2BE79">
        <w:tblPrEx>
          <w:tblLayout w:type="fixed"/>
        </w:tblPrEx>
        <w:tc>
          <w:tcPr>
            <w:tcW w:w="403" w:type="dxa"/>
          </w:tcPr>
          <w:p w14:paraId="229321B7">
            <w:pPr/>
            <w:r>
              <w:t>糙米饭</w:t>
            </w:r>
          </w:p>
        </w:tc>
        <w:tc>
          <w:tcPr>
            <w:tcW w:w="403" w:type="dxa"/>
          </w:tcPr>
          <w:p w14:paraId="6791A957">
            <w:pPr/>
            <w:r>
              <w:t>熟</w:t>
            </w:r>
          </w:p>
        </w:tc>
        <w:tc>
          <w:tcPr>
            <w:tcW w:w="681" w:type="dxa"/>
          </w:tcPr>
          <w:p w14:paraId="077E6893">
            <w:pPr/>
            <w:r>
              <w:t>110.0</w:t>
            </w:r>
          </w:p>
        </w:tc>
        <w:tc>
          <w:tcPr>
            <w:tcW w:w="588" w:type="dxa"/>
          </w:tcPr>
          <w:p w14:paraId="36DE0C49">
            <w:pPr/>
            <w:r>
              <w:t>23.7</w:t>
            </w:r>
          </w:p>
        </w:tc>
        <w:tc>
          <w:tcPr>
            <w:tcW w:w="588" w:type="dxa"/>
          </w:tcPr>
          <w:p w14:paraId="08593C7F">
            <w:pPr/>
            <w:r>
              <w:t>2.6</w:t>
            </w:r>
          </w:p>
        </w:tc>
        <w:tc>
          <w:tcPr>
            <w:tcW w:w="588" w:type="dxa"/>
          </w:tcPr>
          <w:p w14:paraId="1B9D6DCE">
            <w:pPr/>
            <w:r>
              <w:t>0.9</w:t>
            </w:r>
          </w:p>
        </w:tc>
        <w:tc>
          <w:tcPr>
            <w:tcW w:w="588" w:type="dxa"/>
          </w:tcPr>
          <w:p w14:paraId="63A60D6C">
            <w:pPr/>
            <w:r>
              <w:t>1.0</w:t>
            </w:r>
          </w:p>
        </w:tc>
        <w:tc>
          <w:tcPr>
            <w:tcW w:w="778" w:type="dxa"/>
          </w:tcPr>
          <w:p w14:paraId="29EA6C93">
            <w:pPr/>
            <w:r>
              <w:t>0.0</w:t>
            </w:r>
          </w:p>
        </w:tc>
        <w:tc>
          <w:tcPr>
            <w:tcW w:w="685" w:type="dxa"/>
          </w:tcPr>
          <w:p w14:paraId="63A61B72">
            <w:pPr/>
            <w:r>
              <w:t>0.0</w:t>
            </w:r>
          </w:p>
        </w:tc>
        <w:tc>
          <w:tcPr>
            <w:tcW w:w="681" w:type="dxa"/>
          </w:tcPr>
          <w:p w14:paraId="160A9E65">
            <w:pPr/>
            <w:r>
              <w:t>7.0</w:t>
            </w:r>
          </w:p>
        </w:tc>
        <w:tc>
          <w:tcPr>
            <w:tcW w:w="591" w:type="dxa"/>
          </w:tcPr>
          <w:p w14:paraId="109F517F">
            <w:pPr/>
            <w:r>
              <w:t>0.5</w:t>
            </w:r>
          </w:p>
        </w:tc>
        <w:tc>
          <w:tcPr>
            <w:tcW w:w="681" w:type="dxa"/>
          </w:tcPr>
          <w:p w14:paraId="254802D5">
            <w:pPr/>
            <w:r>
              <w:t>70.0</w:t>
            </w:r>
          </w:p>
        </w:tc>
        <w:tc>
          <w:tcPr>
            <w:tcW w:w="681" w:type="dxa"/>
          </w:tcPr>
          <w:p w14:paraId="12D89DB7">
            <w:pPr/>
            <w:r>
              <w:t>25.0</w:t>
            </w:r>
          </w:p>
        </w:tc>
        <w:tc>
          <w:tcPr>
            <w:tcW w:w="592" w:type="dxa"/>
          </w:tcPr>
          <w:p w14:paraId="2EC0CC15">
            <w:pPr/>
            <w:r>
              <w:t>0.4</w:t>
            </w:r>
          </w:p>
        </w:tc>
      </w:tr>
      <w:tr w14:paraId="57A15D5B">
        <w:tblPrEx>
          <w:tblLayout w:type="fixed"/>
        </w:tblPrEx>
        <w:tc>
          <w:tcPr>
            <w:tcW w:w="403" w:type="dxa"/>
          </w:tcPr>
          <w:p w14:paraId="18BAE9AE">
            <w:pPr/>
            <w:r>
              <w:t>馒头</w:t>
            </w:r>
          </w:p>
        </w:tc>
        <w:tc>
          <w:tcPr>
            <w:tcW w:w="403" w:type="dxa"/>
          </w:tcPr>
          <w:p w14:paraId="59069EE9">
            <w:pPr/>
            <w:r>
              <w:t>熟</w:t>
            </w:r>
          </w:p>
        </w:tc>
        <w:tc>
          <w:tcPr>
            <w:tcW w:w="681" w:type="dxa"/>
          </w:tcPr>
          <w:p w14:paraId="2EEDAB9F">
            <w:pPr/>
            <w:r>
              <w:t>223.0</w:t>
            </w:r>
          </w:p>
        </w:tc>
        <w:tc>
          <w:tcPr>
            <w:tcW w:w="588" w:type="dxa"/>
          </w:tcPr>
          <w:p w14:paraId="28914A25">
            <w:pPr/>
            <w:r>
              <w:t>49.8</w:t>
            </w:r>
          </w:p>
        </w:tc>
        <w:tc>
          <w:tcPr>
            <w:tcW w:w="588" w:type="dxa"/>
          </w:tcPr>
          <w:p w14:paraId="76122BF7">
            <w:pPr/>
            <w:r>
              <w:t>7.0</w:t>
            </w:r>
          </w:p>
        </w:tc>
        <w:tc>
          <w:tcPr>
            <w:tcW w:w="588" w:type="dxa"/>
          </w:tcPr>
          <w:p w14:paraId="4C9525CA">
            <w:pPr/>
            <w:r>
              <w:t>1.1</w:t>
            </w:r>
          </w:p>
        </w:tc>
        <w:tc>
          <w:tcPr>
            <w:tcW w:w="588" w:type="dxa"/>
          </w:tcPr>
          <w:p w14:paraId="7CE430C8">
            <w:pPr/>
            <w:r>
              <w:t>1.3</w:t>
            </w:r>
          </w:p>
        </w:tc>
        <w:tc>
          <w:tcPr>
            <w:tcW w:w="778" w:type="dxa"/>
          </w:tcPr>
          <w:p w14:paraId="6EFE5EF1">
            <w:pPr/>
            <w:r>
              <w:t>0.0</w:t>
            </w:r>
          </w:p>
        </w:tc>
        <w:tc>
          <w:tcPr>
            <w:tcW w:w="685" w:type="dxa"/>
          </w:tcPr>
          <w:p w14:paraId="0F82B698">
            <w:pPr/>
            <w:r>
              <w:t>0.0</w:t>
            </w:r>
          </w:p>
        </w:tc>
        <w:tc>
          <w:tcPr>
            <w:tcW w:w="681" w:type="dxa"/>
          </w:tcPr>
          <w:p w14:paraId="0AE45B67">
            <w:pPr/>
            <w:r>
              <w:t>38.0</w:t>
            </w:r>
          </w:p>
        </w:tc>
        <w:tc>
          <w:tcPr>
            <w:tcW w:w="591" w:type="dxa"/>
          </w:tcPr>
          <w:p w14:paraId="0D6120EC">
            <w:pPr/>
            <w:r>
              <w:t>1.0</w:t>
            </w:r>
          </w:p>
        </w:tc>
        <w:tc>
          <w:tcPr>
            <w:tcW w:w="681" w:type="dxa"/>
          </w:tcPr>
          <w:p w14:paraId="187E04A7">
            <w:pPr/>
            <w:r>
              <w:t>100.0</w:t>
            </w:r>
          </w:p>
        </w:tc>
        <w:tc>
          <w:tcPr>
            <w:tcW w:w="681" w:type="dxa"/>
          </w:tcPr>
          <w:p w14:paraId="613C42C6">
            <w:pPr/>
            <w:r>
              <w:t>15.0</w:t>
            </w:r>
          </w:p>
        </w:tc>
        <w:tc>
          <w:tcPr>
            <w:tcW w:w="592" w:type="dxa"/>
          </w:tcPr>
          <w:p w14:paraId="14CC552B">
            <w:pPr/>
            <w:r>
              <w:t>0.7</w:t>
            </w:r>
          </w:p>
        </w:tc>
      </w:tr>
      <w:tr w14:paraId="609E5D99">
        <w:tblPrEx>
          <w:tblLayout w:type="fixed"/>
        </w:tblPrEx>
        <w:tc>
          <w:tcPr>
            <w:tcW w:w="403" w:type="dxa"/>
          </w:tcPr>
          <w:p w14:paraId="30B1774C">
            <w:pPr/>
            <w:r>
              <w:t>全麦馒头</w:t>
            </w:r>
          </w:p>
        </w:tc>
        <w:tc>
          <w:tcPr>
            <w:tcW w:w="403" w:type="dxa"/>
          </w:tcPr>
          <w:p w14:paraId="70DAFA70">
            <w:pPr/>
            <w:r>
              <w:t>熟</w:t>
            </w:r>
          </w:p>
        </w:tc>
        <w:tc>
          <w:tcPr>
            <w:tcW w:w="681" w:type="dxa"/>
          </w:tcPr>
          <w:p w14:paraId="42C7680D">
            <w:pPr/>
            <w:r>
              <w:t>200.0</w:t>
            </w:r>
          </w:p>
        </w:tc>
        <w:tc>
          <w:tcPr>
            <w:tcW w:w="588" w:type="dxa"/>
          </w:tcPr>
          <w:p w14:paraId="328F37F4">
            <w:pPr/>
            <w:r>
              <w:t>43.0</w:t>
            </w:r>
          </w:p>
        </w:tc>
        <w:tc>
          <w:tcPr>
            <w:tcW w:w="588" w:type="dxa"/>
          </w:tcPr>
          <w:p w14:paraId="1A9FD141">
            <w:pPr/>
            <w:r>
              <w:t>8.5</w:t>
            </w:r>
          </w:p>
        </w:tc>
        <w:tc>
          <w:tcPr>
            <w:tcW w:w="588" w:type="dxa"/>
          </w:tcPr>
          <w:p w14:paraId="35853824">
            <w:pPr/>
            <w:r>
              <w:t>1.8</w:t>
            </w:r>
          </w:p>
        </w:tc>
        <w:tc>
          <w:tcPr>
            <w:tcW w:w="588" w:type="dxa"/>
          </w:tcPr>
          <w:p w14:paraId="64650AF6">
            <w:pPr/>
            <w:r>
              <w:t>3.0</w:t>
            </w:r>
          </w:p>
        </w:tc>
        <w:tc>
          <w:tcPr>
            <w:tcW w:w="778" w:type="dxa"/>
          </w:tcPr>
          <w:p w14:paraId="40C2CFA8">
            <w:pPr/>
            <w:r>
              <w:t>0.0</w:t>
            </w:r>
          </w:p>
        </w:tc>
        <w:tc>
          <w:tcPr>
            <w:tcW w:w="685" w:type="dxa"/>
          </w:tcPr>
          <w:p w14:paraId="2C5621FA">
            <w:pPr/>
            <w:r>
              <w:t>0.0</w:t>
            </w:r>
          </w:p>
        </w:tc>
        <w:tc>
          <w:tcPr>
            <w:tcW w:w="681" w:type="dxa"/>
          </w:tcPr>
          <w:p w14:paraId="3B496F5B">
            <w:pPr/>
            <w:r>
              <w:t>50.0</w:t>
            </w:r>
          </w:p>
        </w:tc>
        <w:tc>
          <w:tcPr>
            <w:tcW w:w="591" w:type="dxa"/>
          </w:tcPr>
          <w:p w14:paraId="53CB9F4F">
            <w:pPr/>
            <w:r>
              <w:t>1.8</w:t>
            </w:r>
          </w:p>
        </w:tc>
        <w:tc>
          <w:tcPr>
            <w:tcW w:w="681" w:type="dxa"/>
          </w:tcPr>
          <w:p w14:paraId="1DE84052">
            <w:pPr/>
            <w:r>
              <w:t>150.0</w:t>
            </w:r>
          </w:p>
        </w:tc>
        <w:tc>
          <w:tcPr>
            <w:tcW w:w="681" w:type="dxa"/>
          </w:tcPr>
          <w:p w14:paraId="4C328CBB">
            <w:pPr/>
            <w:r>
              <w:t>40.0</w:t>
            </w:r>
          </w:p>
        </w:tc>
        <w:tc>
          <w:tcPr>
            <w:tcW w:w="592" w:type="dxa"/>
          </w:tcPr>
          <w:p w14:paraId="324071E3">
            <w:pPr/>
            <w:r>
              <w:t>1.2</w:t>
            </w:r>
          </w:p>
        </w:tc>
      </w:tr>
      <w:tr w14:paraId="0FB01B49">
        <w:tblPrEx>
          <w:tblLayout w:type="fixed"/>
        </w:tblPrEx>
        <w:tc>
          <w:tcPr>
            <w:tcW w:w="403" w:type="dxa"/>
          </w:tcPr>
          <w:p w14:paraId="2DD61F88">
            <w:pPr/>
            <w:r>
              <w:t>花卷</w:t>
            </w:r>
          </w:p>
        </w:tc>
        <w:tc>
          <w:tcPr>
            <w:tcW w:w="403" w:type="dxa"/>
          </w:tcPr>
          <w:p w14:paraId="2D0F721A">
            <w:pPr/>
            <w:r>
              <w:t>熟</w:t>
            </w:r>
          </w:p>
        </w:tc>
        <w:tc>
          <w:tcPr>
            <w:tcW w:w="681" w:type="dxa"/>
          </w:tcPr>
          <w:p w14:paraId="210D6E73">
            <w:pPr/>
            <w:r>
              <w:t>211.0</w:t>
            </w:r>
          </w:p>
        </w:tc>
        <w:tc>
          <w:tcPr>
            <w:tcW w:w="588" w:type="dxa"/>
          </w:tcPr>
          <w:p w14:paraId="6EB834D2">
            <w:pPr/>
            <w:r>
              <w:t>45.6</w:t>
            </w:r>
          </w:p>
        </w:tc>
        <w:tc>
          <w:tcPr>
            <w:tcW w:w="588" w:type="dxa"/>
          </w:tcPr>
          <w:p w14:paraId="2E0D6538">
            <w:pPr/>
            <w:r>
              <w:t>6.4</w:t>
            </w:r>
          </w:p>
        </w:tc>
        <w:tc>
          <w:tcPr>
            <w:tcW w:w="588" w:type="dxa"/>
          </w:tcPr>
          <w:p w14:paraId="59E473D7">
            <w:pPr/>
            <w:r>
              <w:t>1.0</w:t>
            </w:r>
          </w:p>
        </w:tc>
        <w:tc>
          <w:tcPr>
            <w:tcW w:w="588" w:type="dxa"/>
          </w:tcPr>
          <w:p w14:paraId="35AC61CB">
            <w:pPr/>
            <w:r>
              <w:t>1.2</w:t>
            </w:r>
          </w:p>
        </w:tc>
        <w:tc>
          <w:tcPr>
            <w:tcW w:w="778" w:type="dxa"/>
          </w:tcPr>
          <w:p w14:paraId="42DFABD6">
            <w:pPr/>
            <w:r>
              <w:t>0.0</w:t>
            </w:r>
          </w:p>
        </w:tc>
        <w:tc>
          <w:tcPr>
            <w:tcW w:w="685" w:type="dxa"/>
          </w:tcPr>
          <w:p w14:paraId="1229BCF4">
            <w:pPr/>
            <w:r>
              <w:t>0.0</w:t>
            </w:r>
          </w:p>
        </w:tc>
        <w:tc>
          <w:tcPr>
            <w:tcW w:w="681" w:type="dxa"/>
          </w:tcPr>
          <w:p w14:paraId="68067FBC">
            <w:pPr/>
            <w:r>
              <w:t>35.0</w:t>
            </w:r>
          </w:p>
        </w:tc>
        <w:tc>
          <w:tcPr>
            <w:tcW w:w="591" w:type="dxa"/>
          </w:tcPr>
          <w:p w14:paraId="3BE08F41">
            <w:pPr/>
            <w:r>
              <w:t>0.8</w:t>
            </w:r>
          </w:p>
        </w:tc>
        <w:tc>
          <w:tcPr>
            <w:tcW w:w="681" w:type="dxa"/>
          </w:tcPr>
          <w:p w14:paraId="4B27F4D3">
            <w:pPr/>
            <w:r>
              <w:t>90.0</w:t>
            </w:r>
          </w:p>
        </w:tc>
        <w:tc>
          <w:tcPr>
            <w:tcW w:w="681" w:type="dxa"/>
          </w:tcPr>
          <w:p w14:paraId="62555314">
            <w:pPr/>
            <w:r>
              <w:t>14.0</w:t>
            </w:r>
          </w:p>
        </w:tc>
        <w:tc>
          <w:tcPr>
            <w:tcW w:w="592" w:type="dxa"/>
          </w:tcPr>
          <w:p w14:paraId="590ADB86">
            <w:pPr/>
            <w:r>
              <w:t>0.6</w:t>
            </w:r>
          </w:p>
        </w:tc>
      </w:tr>
      <w:tr w14:paraId="46A4AC38">
        <w:tblPrEx>
          <w:tblLayout w:type="fixed"/>
        </w:tblPrEx>
        <w:tc>
          <w:tcPr>
            <w:tcW w:w="403" w:type="dxa"/>
          </w:tcPr>
          <w:p w14:paraId="6A54CC8E">
            <w:pPr/>
            <w:r>
              <w:t>白面包</w:t>
            </w:r>
          </w:p>
        </w:tc>
        <w:tc>
          <w:tcPr>
            <w:tcW w:w="403" w:type="dxa"/>
          </w:tcPr>
          <w:p w14:paraId="152D8FDB">
            <w:pPr/>
            <w:r>
              <w:t>熟</w:t>
            </w:r>
          </w:p>
        </w:tc>
        <w:tc>
          <w:tcPr>
            <w:tcW w:w="681" w:type="dxa"/>
          </w:tcPr>
          <w:p w14:paraId="301AE125">
            <w:pPr/>
            <w:r>
              <w:t>265.0</w:t>
            </w:r>
          </w:p>
        </w:tc>
        <w:tc>
          <w:tcPr>
            <w:tcW w:w="588" w:type="dxa"/>
          </w:tcPr>
          <w:p w14:paraId="2D6562C0">
            <w:pPr/>
            <w:r>
              <w:t>49.7</w:t>
            </w:r>
          </w:p>
        </w:tc>
        <w:tc>
          <w:tcPr>
            <w:tcW w:w="588" w:type="dxa"/>
          </w:tcPr>
          <w:p w14:paraId="2AB2CD1C">
            <w:pPr/>
            <w:r>
              <w:t>9.0</w:t>
            </w:r>
          </w:p>
        </w:tc>
        <w:tc>
          <w:tcPr>
            <w:tcW w:w="588" w:type="dxa"/>
          </w:tcPr>
          <w:p w14:paraId="0480C671">
            <w:pPr/>
            <w:r>
              <w:t>3.2</w:t>
            </w:r>
          </w:p>
        </w:tc>
        <w:tc>
          <w:tcPr>
            <w:tcW w:w="588" w:type="dxa"/>
          </w:tcPr>
          <w:p w14:paraId="2EFABDB8">
            <w:pPr/>
            <w:r>
              <w:t>2.7</w:t>
            </w:r>
          </w:p>
        </w:tc>
        <w:tc>
          <w:tcPr>
            <w:tcW w:w="778" w:type="dxa"/>
          </w:tcPr>
          <w:p w14:paraId="2CF041EB">
            <w:pPr/>
            <w:r>
              <w:t>0.0</w:t>
            </w:r>
          </w:p>
        </w:tc>
        <w:tc>
          <w:tcPr>
            <w:tcW w:w="685" w:type="dxa"/>
          </w:tcPr>
          <w:p w14:paraId="4F7C8CA3">
            <w:pPr/>
            <w:r>
              <w:t>0.0</w:t>
            </w:r>
          </w:p>
        </w:tc>
        <w:tc>
          <w:tcPr>
            <w:tcW w:w="681" w:type="dxa"/>
          </w:tcPr>
          <w:p w14:paraId="307F14D7">
            <w:pPr/>
            <w:r>
              <w:t>90.0</w:t>
            </w:r>
          </w:p>
        </w:tc>
        <w:tc>
          <w:tcPr>
            <w:tcW w:w="591" w:type="dxa"/>
          </w:tcPr>
          <w:p w14:paraId="5E513F97">
            <w:pPr/>
            <w:r>
              <w:t>1.7</w:t>
            </w:r>
          </w:p>
        </w:tc>
        <w:tc>
          <w:tcPr>
            <w:tcW w:w="681" w:type="dxa"/>
          </w:tcPr>
          <w:p w14:paraId="5D5F3D20">
            <w:pPr/>
            <w:r>
              <w:t>120.0</w:t>
            </w:r>
          </w:p>
        </w:tc>
        <w:tc>
          <w:tcPr>
            <w:tcW w:w="681" w:type="dxa"/>
          </w:tcPr>
          <w:p w14:paraId="4BEBD108">
            <w:pPr/>
            <w:r>
              <w:t>20.0</w:t>
            </w:r>
          </w:p>
        </w:tc>
        <w:tc>
          <w:tcPr>
            <w:tcW w:w="592" w:type="dxa"/>
          </w:tcPr>
          <w:p w14:paraId="0D07C0F2">
            <w:pPr/>
            <w:r>
              <w:t>0.9</w:t>
            </w:r>
          </w:p>
        </w:tc>
      </w:tr>
      <w:tr w14:paraId="5B491481">
        <w:tblPrEx>
          <w:tblLayout w:type="fixed"/>
        </w:tblPrEx>
        <w:tc>
          <w:tcPr>
            <w:tcW w:w="403" w:type="dxa"/>
          </w:tcPr>
          <w:p w14:paraId="71910CB3">
            <w:pPr/>
            <w:r>
              <w:t>全麦面包</w:t>
            </w:r>
          </w:p>
        </w:tc>
        <w:tc>
          <w:tcPr>
            <w:tcW w:w="403" w:type="dxa"/>
          </w:tcPr>
          <w:p w14:paraId="7F0DD3AC">
            <w:pPr/>
            <w:r>
              <w:t>熟</w:t>
            </w:r>
          </w:p>
        </w:tc>
        <w:tc>
          <w:tcPr>
            <w:tcW w:w="681" w:type="dxa"/>
          </w:tcPr>
          <w:p w14:paraId="30D0A41F">
            <w:pPr/>
            <w:r>
              <w:t>240.0</w:t>
            </w:r>
          </w:p>
        </w:tc>
        <w:tc>
          <w:tcPr>
            <w:tcW w:w="588" w:type="dxa"/>
          </w:tcPr>
          <w:p w14:paraId="3502E361">
            <w:pPr/>
            <w:r>
              <w:t>41.0</w:t>
            </w:r>
          </w:p>
        </w:tc>
        <w:tc>
          <w:tcPr>
            <w:tcW w:w="588" w:type="dxa"/>
          </w:tcPr>
          <w:p w14:paraId="78965086">
            <w:pPr/>
            <w:r>
              <w:t>13.0</w:t>
            </w:r>
          </w:p>
        </w:tc>
        <w:tc>
          <w:tcPr>
            <w:tcW w:w="588" w:type="dxa"/>
          </w:tcPr>
          <w:p w14:paraId="19C63623">
            <w:pPr/>
            <w:r>
              <w:t>3.0</w:t>
            </w:r>
          </w:p>
        </w:tc>
        <w:tc>
          <w:tcPr>
            <w:tcW w:w="588" w:type="dxa"/>
          </w:tcPr>
          <w:p w14:paraId="649EC913">
            <w:pPr/>
            <w:r>
              <w:t>6.0</w:t>
            </w:r>
          </w:p>
        </w:tc>
        <w:tc>
          <w:tcPr>
            <w:tcW w:w="778" w:type="dxa"/>
          </w:tcPr>
          <w:p w14:paraId="258F36B5">
            <w:pPr/>
            <w:r>
              <w:t>0.0</w:t>
            </w:r>
          </w:p>
        </w:tc>
        <w:tc>
          <w:tcPr>
            <w:tcW w:w="685" w:type="dxa"/>
          </w:tcPr>
          <w:p w14:paraId="2DDE16FA">
            <w:pPr/>
            <w:r>
              <w:t>0.0</w:t>
            </w:r>
          </w:p>
        </w:tc>
        <w:tc>
          <w:tcPr>
            <w:tcW w:w="681" w:type="dxa"/>
          </w:tcPr>
          <w:p w14:paraId="46DBB342">
            <w:pPr/>
            <w:r>
              <w:t>120.0</w:t>
            </w:r>
          </w:p>
        </w:tc>
        <w:tc>
          <w:tcPr>
            <w:tcW w:w="591" w:type="dxa"/>
          </w:tcPr>
          <w:p w14:paraId="024BFA81">
            <w:pPr/>
            <w:r>
              <w:t>2.7</w:t>
            </w:r>
          </w:p>
        </w:tc>
        <w:tc>
          <w:tcPr>
            <w:tcW w:w="681" w:type="dxa"/>
          </w:tcPr>
          <w:p w14:paraId="2E9F70DB">
            <w:pPr/>
            <w:r>
              <w:t>200.0</w:t>
            </w:r>
          </w:p>
        </w:tc>
        <w:tc>
          <w:tcPr>
            <w:tcW w:w="681" w:type="dxa"/>
          </w:tcPr>
          <w:p w14:paraId="0F60DA80">
            <w:pPr/>
            <w:r>
              <w:t>60.0</w:t>
            </w:r>
          </w:p>
        </w:tc>
        <w:tc>
          <w:tcPr>
            <w:tcW w:w="592" w:type="dxa"/>
          </w:tcPr>
          <w:p w14:paraId="231B6642">
            <w:pPr/>
            <w:r>
              <w:t>1.8</w:t>
            </w:r>
          </w:p>
        </w:tc>
      </w:tr>
      <w:tr w14:paraId="554B2F2A">
        <w:tblPrEx>
          <w:tblLayout w:type="fixed"/>
        </w:tblPrEx>
        <w:tc>
          <w:tcPr>
            <w:tcW w:w="403" w:type="dxa"/>
          </w:tcPr>
          <w:p w14:paraId="0611A23A">
            <w:pPr/>
            <w:r>
              <w:t>玉米水煮</w:t>
            </w:r>
          </w:p>
        </w:tc>
        <w:tc>
          <w:tcPr>
            <w:tcW w:w="403" w:type="dxa"/>
          </w:tcPr>
          <w:p w14:paraId="1A2CA426">
            <w:pPr/>
            <w:r>
              <w:t>熟</w:t>
            </w:r>
          </w:p>
        </w:tc>
        <w:tc>
          <w:tcPr>
            <w:tcW w:w="681" w:type="dxa"/>
          </w:tcPr>
          <w:p w14:paraId="77F52D75">
            <w:pPr/>
            <w:r>
              <w:t>112.0</w:t>
            </w:r>
          </w:p>
        </w:tc>
        <w:tc>
          <w:tcPr>
            <w:tcW w:w="588" w:type="dxa"/>
          </w:tcPr>
          <w:p w14:paraId="5AE41DED">
            <w:pPr/>
            <w:r>
              <w:t>24.0</w:t>
            </w:r>
          </w:p>
        </w:tc>
        <w:tc>
          <w:tcPr>
            <w:tcW w:w="588" w:type="dxa"/>
          </w:tcPr>
          <w:p w14:paraId="4FE05058">
            <w:pPr/>
            <w:r>
              <w:t>4.2</w:t>
            </w:r>
          </w:p>
        </w:tc>
        <w:tc>
          <w:tcPr>
            <w:tcW w:w="588" w:type="dxa"/>
          </w:tcPr>
          <w:p w14:paraId="10FA8B39">
            <w:pPr/>
            <w:r>
              <w:t>1.3</w:t>
            </w:r>
          </w:p>
        </w:tc>
        <w:tc>
          <w:tcPr>
            <w:tcW w:w="588" w:type="dxa"/>
          </w:tcPr>
          <w:p w14:paraId="54F6BF5A">
            <w:pPr/>
            <w:r>
              <w:t>2.5</w:t>
            </w:r>
          </w:p>
        </w:tc>
        <w:tc>
          <w:tcPr>
            <w:tcW w:w="778" w:type="dxa"/>
          </w:tcPr>
          <w:p w14:paraId="75D26EA8">
            <w:pPr/>
            <w:r>
              <w:t>18.0</w:t>
            </w:r>
          </w:p>
        </w:tc>
        <w:tc>
          <w:tcPr>
            <w:tcW w:w="685" w:type="dxa"/>
          </w:tcPr>
          <w:p w14:paraId="6AA8F946">
            <w:pPr/>
            <w:r>
              <w:t>6.0</w:t>
            </w:r>
          </w:p>
        </w:tc>
        <w:tc>
          <w:tcPr>
            <w:tcW w:w="681" w:type="dxa"/>
          </w:tcPr>
          <w:p w14:paraId="542A1579">
            <w:pPr/>
            <w:r>
              <w:t>6.0</w:t>
            </w:r>
          </w:p>
        </w:tc>
        <w:tc>
          <w:tcPr>
            <w:tcW w:w="591" w:type="dxa"/>
          </w:tcPr>
          <w:p w14:paraId="04CA9557">
            <w:pPr/>
            <w:r>
              <w:t>1.5</w:t>
            </w:r>
          </w:p>
        </w:tc>
        <w:tc>
          <w:tcPr>
            <w:tcW w:w="681" w:type="dxa"/>
          </w:tcPr>
          <w:p w14:paraId="6AAC2A72">
            <w:pPr/>
            <w:r>
              <w:t>220.0</w:t>
            </w:r>
          </w:p>
        </w:tc>
        <w:tc>
          <w:tcPr>
            <w:tcW w:w="681" w:type="dxa"/>
          </w:tcPr>
          <w:p w14:paraId="1F3FF36E">
            <w:pPr/>
            <w:r>
              <w:t>35.0</w:t>
            </w:r>
          </w:p>
        </w:tc>
        <w:tc>
          <w:tcPr>
            <w:tcW w:w="592" w:type="dxa"/>
          </w:tcPr>
          <w:p w14:paraId="4470CD6B">
            <w:pPr/>
            <w:r>
              <w:t>0.4</w:t>
            </w:r>
          </w:p>
        </w:tc>
      </w:tr>
      <w:tr w14:paraId="4CB90F41">
        <w:tblPrEx>
          <w:tblLayout w:type="fixed"/>
        </w:tblPrEx>
        <w:tc>
          <w:tcPr>
            <w:tcW w:w="403" w:type="dxa"/>
          </w:tcPr>
          <w:p w14:paraId="2E69AAAF">
            <w:pPr/>
            <w:r>
              <w:t>红薯蒸</w:t>
            </w:r>
          </w:p>
        </w:tc>
        <w:tc>
          <w:tcPr>
            <w:tcW w:w="403" w:type="dxa"/>
          </w:tcPr>
          <w:p w14:paraId="312F586F">
            <w:pPr/>
            <w:r>
              <w:t>熟</w:t>
            </w:r>
          </w:p>
        </w:tc>
        <w:tc>
          <w:tcPr>
            <w:tcW w:w="681" w:type="dxa"/>
          </w:tcPr>
          <w:p w14:paraId="131D4C31">
            <w:pPr/>
            <w:r>
              <w:t>90.0</w:t>
            </w:r>
          </w:p>
        </w:tc>
        <w:tc>
          <w:tcPr>
            <w:tcW w:w="588" w:type="dxa"/>
          </w:tcPr>
          <w:p w14:paraId="25B9B0F0">
            <w:pPr/>
            <w:r>
              <w:t>21.0</w:t>
            </w:r>
          </w:p>
        </w:tc>
        <w:tc>
          <w:tcPr>
            <w:tcW w:w="588" w:type="dxa"/>
          </w:tcPr>
          <w:p w14:paraId="58AF6F16">
            <w:pPr/>
            <w:r>
              <w:t>1.7</w:t>
            </w:r>
          </w:p>
        </w:tc>
        <w:tc>
          <w:tcPr>
            <w:tcW w:w="588" w:type="dxa"/>
          </w:tcPr>
          <w:p w14:paraId="46848166">
            <w:pPr/>
            <w:r>
              <w:t>0.1</w:t>
            </w:r>
          </w:p>
        </w:tc>
        <w:tc>
          <w:tcPr>
            <w:tcW w:w="588" w:type="dxa"/>
          </w:tcPr>
          <w:p w14:paraId="3B2C7B02">
            <w:pPr/>
            <w:r>
              <w:t>2.0</w:t>
            </w:r>
          </w:p>
        </w:tc>
        <w:tc>
          <w:tcPr>
            <w:tcW w:w="778" w:type="dxa"/>
          </w:tcPr>
          <w:p w14:paraId="5ABF798D">
            <w:pPr/>
            <w:r>
              <w:t>0.0</w:t>
            </w:r>
          </w:p>
        </w:tc>
        <w:tc>
          <w:tcPr>
            <w:tcW w:w="685" w:type="dxa"/>
          </w:tcPr>
          <w:p w14:paraId="3D0717D9">
            <w:pPr/>
            <w:r>
              <w:t>22.0</w:t>
            </w:r>
          </w:p>
        </w:tc>
        <w:tc>
          <w:tcPr>
            <w:tcW w:w="681" w:type="dxa"/>
          </w:tcPr>
          <w:p w14:paraId="396EFF40">
            <w:pPr/>
            <w:r>
              <w:t>25.0</w:t>
            </w:r>
          </w:p>
        </w:tc>
        <w:tc>
          <w:tcPr>
            <w:tcW w:w="591" w:type="dxa"/>
          </w:tcPr>
          <w:p w14:paraId="7E34FD44">
            <w:pPr/>
            <w:r>
              <w:t>0.4</w:t>
            </w:r>
          </w:p>
        </w:tc>
        <w:tc>
          <w:tcPr>
            <w:tcW w:w="681" w:type="dxa"/>
          </w:tcPr>
          <w:p w14:paraId="5DD7B30B">
            <w:pPr/>
            <w:r>
              <w:t>300.0</w:t>
            </w:r>
          </w:p>
        </w:tc>
        <w:tc>
          <w:tcPr>
            <w:tcW w:w="681" w:type="dxa"/>
          </w:tcPr>
          <w:p w14:paraId="64214892">
            <w:pPr/>
            <w:r>
              <w:t>27.0</w:t>
            </w:r>
          </w:p>
        </w:tc>
        <w:tc>
          <w:tcPr>
            <w:tcW w:w="592" w:type="dxa"/>
          </w:tcPr>
          <w:p w14:paraId="194A48C9">
            <w:pPr/>
            <w:r>
              <w:t>0.1</w:t>
            </w:r>
          </w:p>
        </w:tc>
      </w:tr>
      <w:tr w14:paraId="1BFBCC2D">
        <w:tblPrEx>
          <w:tblLayout w:type="fixed"/>
        </w:tblPrEx>
        <w:tc>
          <w:tcPr>
            <w:tcW w:w="403" w:type="dxa"/>
          </w:tcPr>
          <w:p w14:paraId="718E0BBB">
            <w:pPr/>
            <w:r>
              <w:t>紫薯蒸</w:t>
            </w:r>
          </w:p>
        </w:tc>
        <w:tc>
          <w:tcPr>
            <w:tcW w:w="403" w:type="dxa"/>
          </w:tcPr>
          <w:p w14:paraId="6FEA95F0">
            <w:pPr/>
            <w:r>
              <w:t>熟</w:t>
            </w:r>
          </w:p>
        </w:tc>
        <w:tc>
          <w:tcPr>
            <w:tcW w:w="681" w:type="dxa"/>
          </w:tcPr>
          <w:p w14:paraId="019FD4B2">
            <w:pPr/>
            <w:r>
              <w:t>90.0</w:t>
            </w:r>
          </w:p>
        </w:tc>
        <w:tc>
          <w:tcPr>
            <w:tcW w:w="588" w:type="dxa"/>
          </w:tcPr>
          <w:p w14:paraId="70E21018">
            <w:pPr/>
            <w:r>
              <w:t>20.5</w:t>
            </w:r>
          </w:p>
        </w:tc>
        <w:tc>
          <w:tcPr>
            <w:tcW w:w="588" w:type="dxa"/>
          </w:tcPr>
          <w:p w14:paraId="4D8B1FBD">
            <w:pPr/>
            <w:r>
              <w:t>2.4</w:t>
            </w:r>
          </w:p>
        </w:tc>
        <w:tc>
          <w:tcPr>
            <w:tcW w:w="588" w:type="dxa"/>
          </w:tcPr>
          <w:p w14:paraId="62E51EA6">
            <w:pPr/>
            <w:r>
              <w:t>0.2</w:t>
            </w:r>
          </w:p>
        </w:tc>
        <w:tc>
          <w:tcPr>
            <w:tcW w:w="588" w:type="dxa"/>
          </w:tcPr>
          <w:p w14:paraId="3E77A5BE">
            <w:pPr/>
            <w:r>
              <w:t>2.2</w:t>
            </w:r>
          </w:p>
        </w:tc>
        <w:tc>
          <w:tcPr>
            <w:tcW w:w="778" w:type="dxa"/>
          </w:tcPr>
          <w:p w14:paraId="302C77F0">
            <w:pPr/>
            <w:r>
              <w:t>0.0</w:t>
            </w:r>
          </w:p>
        </w:tc>
        <w:tc>
          <w:tcPr>
            <w:tcW w:w="685" w:type="dxa"/>
          </w:tcPr>
          <w:p w14:paraId="365EB171">
            <w:pPr/>
            <w:r>
              <w:t>24.0</w:t>
            </w:r>
          </w:p>
        </w:tc>
        <w:tc>
          <w:tcPr>
            <w:tcW w:w="681" w:type="dxa"/>
          </w:tcPr>
          <w:p w14:paraId="3D414ECB">
            <w:pPr/>
            <w:r>
              <w:t>35.0</w:t>
            </w:r>
          </w:p>
        </w:tc>
        <w:tc>
          <w:tcPr>
            <w:tcW w:w="591" w:type="dxa"/>
          </w:tcPr>
          <w:p w14:paraId="2EB1A4CC">
            <w:pPr/>
            <w:r>
              <w:t>0.4</w:t>
            </w:r>
          </w:p>
        </w:tc>
        <w:tc>
          <w:tcPr>
            <w:tcW w:w="681" w:type="dxa"/>
          </w:tcPr>
          <w:p w14:paraId="2CAA6418">
            <w:pPr/>
            <w:r>
              <w:t>330.0</w:t>
            </w:r>
          </w:p>
        </w:tc>
        <w:tc>
          <w:tcPr>
            <w:tcW w:w="681" w:type="dxa"/>
          </w:tcPr>
          <w:p w14:paraId="61912E69">
            <w:pPr/>
            <w:r>
              <w:t>38.0</w:t>
            </w:r>
          </w:p>
        </w:tc>
        <w:tc>
          <w:tcPr>
            <w:tcW w:w="592" w:type="dxa"/>
          </w:tcPr>
          <w:p w14:paraId="2BE7CC81">
            <w:pPr/>
            <w:r>
              <w:t>0.2</w:t>
            </w:r>
          </w:p>
        </w:tc>
      </w:tr>
      <w:tr w14:paraId="5F229EBC">
        <w:tblPrEx>
          <w:tblLayout w:type="fixed"/>
        </w:tblPrEx>
        <w:tc>
          <w:tcPr>
            <w:tcW w:w="403" w:type="dxa"/>
          </w:tcPr>
          <w:p w14:paraId="4624BD55">
            <w:pPr/>
            <w:r>
              <w:t>燕麦粥</w:t>
            </w:r>
          </w:p>
        </w:tc>
        <w:tc>
          <w:tcPr>
            <w:tcW w:w="403" w:type="dxa"/>
          </w:tcPr>
          <w:p w14:paraId="4920DBD5">
            <w:pPr/>
            <w:r>
              <w:t>熟</w:t>
            </w:r>
          </w:p>
        </w:tc>
        <w:tc>
          <w:tcPr>
            <w:tcW w:w="681" w:type="dxa"/>
          </w:tcPr>
          <w:p w14:paraId="1D1DF25F">
            <w:pPr/>
            <w:r>
              <w:t>68.0</w:t>
            </w:r>
          </w:p>
        </w:tc>
        <w:tc>
          <w:tcPr>
            <w:tcW w:w="588" w:type="dxa"/>
          </w:tcPr>
          <w:p w14:paraId="71675044">
            <w:pPr/>
            <w:r>
              <w:t>11.7</w:t>
            </w:r>
          </w:p>
        </w:tc>
        <w:tc>
          <w:tcPr>
            <w:tcW w:w="588" w:type="dxa"/>
          </w:tcPr>
          <w:p w14:paraId="47D9C057">
            <w:pPr/>
            <w:r>
              <w:t>2.9</w:t>
            </w:r>
          </w:p>
        </w:tc>
        <w:tc>
          <w:tcPr>
            <w:tcW w:w="588" w:type="dxa"/>
          </w:tcPr>
          <w:p w14:paraId="7CD8BA9F">
            <w:pPr/>
            <w:r>
              <w:t>1.2</w:t>
            </w:r>
          </w:p>
        </w:tc>
        <w:tc>
          <w:tcPr>
            <w:tcW w:w="588" w:type="dxa"/>
          </w:tcPr>
          <w:p w14:paraId="6C349C7E">
            <w:pPr/>
            <w:r>
              <w:t>1.8</w:t>
            </w:r>
          </w:p>
        </w:tc>
        <w:tc>
          <w:tcPr>
            <w:tcW w:w="778" w:type="dxa"/>
          </w:tcPr>
          <w:p w14:paraId="6346803D">
            <w:pPr/>
            <w:r>
              <w:t>0.0</w:t>
            </w:r>
          </w:p>
        </w:tc>
        <w:tc>
          <w:tcPr>
            <w:tcW w:w="685" w:type="dxa"/>
          </w:tcPr>
          <w:p w14:paraId="6F183A58">
            <w:pPr/>
            <w:r>
              <w:t>0.0</w:t>
            </w:r>
          </w:p>
        </w:tc>
        <w:tc>
          <w:tcPr>
            <w:tcW w:w="681" w:type="dxa"/>
          </w:tcPr>
          <w:p w14:paraId="03D455FF">
            <w:pPr/>
            <w:r>
              <w:t>18.0</w:t>
            </w:r>
          </w:p>
        </w:tc>
        <w:tc>
          <w:tcPr>
            <w:tcW w:w="591" w:type="dxa"/>
          </w:tcPr>
          <w:p w14:paraId="050DCD62">
            <w:pPr/>
            <w:r>
              <w:t>1.0</w:t>
            </w:r>
          </w:p>
        </w:tc>
        <w:tc>
          <w:tcPr>
            <w:tcW w:w="681" w:type="dxa"/>
          </w:tcPr>
          <w:p w14:paraId="6C8467B0">
            <w:pPr/>
            <w:r>
              <w:t>120.0</w:t>
            </w:r>
          </w:p>
        </w:tc>
        <w:tc>
          <w:tcPr>
            <w:tcW w:w="681" w:type="dxa"/>
          </w:tcPr>
          <w:p w14:paraId="689F53C9">
            <w:pPr/>
            <w:r>
              <w:t>45.0</w:t>
            </w:r>
          </w:p>
        </w:tc>
        <w:tc>
          <w:tcPr>
            <w:tcW w:w="592" w:type="dxa"/>
          </w:tcPr>
          <w:p w14:paraId="5D4F0634">
            <w:pPr/>
            <w:r>
              <w:t>0.6</w:t>
            </w:r>
          </w:p>
        </w:tc>
      </w:tr>
      <w:tr w14:paraId="30BADAE2">
        <w:tblPrEx>
          <w:tblLayout w:type="fixed"/>
        </w:tblPrEx>
        <w:tc>
          <w:tcPr>
            <w:tcW w:w="403" w:type="dxa"/>
          </w:tcPr>
          <w:p w14:paraId="67A9E6E1">
            <w:pPr/>
            <w:r>
              <w:t>小米粥</w:t>
            </w:r>
          </w:p>
        </w:tc>
        <w:tc>
          <w:tcPr>
            <w:tcW w:w="403" w:type="dxa"/>
          </w:tcPr>
          <w:p w14:paraId="20EF8022">
            <w:pPr/>
            <w:r>
              <w:t>熟</w:t>
            </w:r>
          </w:p>
        </w:tc>
        <w:tc>
          <w:tcPr>
            <w:tcW w:w="681" w:type="dxa"/>
          </w:tcPr>
          <w:p w14:paraId="3E1191D3">
            <w:pPr/>
            <w:r>
              <w:t>46.0</w:t>
            </w:r>
          </w:p>
        </w:tc>
        <w:tc>
          <w:tcPr>
            <w:tcW w:w="588" w:type="dxa"/>
          </w:tcPr>
          <w:p w14:paraId="40A21997">
            <w:pPr/>
            <w:r>
              <w:t>10.0</w:t>
            </w:r>
          </w:p>
        </w:tc>
        <w:tc>
          <w:tcPr>
            <w:tcW w:w="588" w:type="dxa"/>
          </w:tcPr>
          <w:p w14:paraId="131446FC">
            <w:pPr/>
            <w:r>
              <w:t>1.4</w:t>
            </w:r>
          </w:p>
        </w:tc>
        <w:tc>
          <w:tcPr>
            <w:tcW w:w="588" w:type="dxa"/>
          </w:tcPr>
          <w:p w14:paraId="047AF8FE">
            <w:pPr/>
            <w:r>
              <w:t>0.1</w:t>
            </w:r>
          </w:p>
        </w:tc>
        <w:tc>
          <w:tcPr>
            <w:tcW w:w="588" w:type="dxa"/>
          </w:tcPr>
          <w:p w14:paraId="4F33654C">
            <w:pPr/>
            <w:r>
              <w:t>0.5</w:t>
            </w:r>
          </w:p>
        </w:tc>
        <w:tc>
          <w:tcPr>
            <w:tcW w:w="778" w:type="dxa"/>
          </w:tcPr>
          <w:p w14:paraId="4E5B4DD4">
            <w:pPr/>
            <w:r>
              <w:t>0.0</w:t>
            </w:r>
          </w:p>
        </w:tc>
        <w:tc>
          <w:tcPr>
            <w:tcW w:w="685" w:type="dxa"/>
          </w:tcPr>
          <w:p w14:paraId="158205CC">
            <w:pPr/>
            <w:r>
              <w:t>0.0</w:t>
            </w:r>
          </w:p>
        </w:tc>
        <w:tc>
          <w:tcPr>
            <w:tcW w:w="681" w:type="dxa"/>
          </w:tcPr>
          <w:p w14:paraId="545A21A0">
            <w:pPr/>
            <w:r>
              <w:t>5.0</w:t>
            </w:r>
          </w:p>
        </w:tc>
        <w:tc>
          <w:tcPr>
            <w:tcW w:w="591" w:type="dxa"/>
          </w:tcPr>
          <w:p w14:paraId="11C340C8">
            <w:pPr/>
            <w:r>
              <w:t>0.6</w:t>
            </w:r>
          </w:p>
        </w:tc>
        <w:tc>
          <w:tcPr>
            <w:tcW w:w="681" w:type="dxa"/>
          </w:tcPr>
          <w:p w14:paraId="1A04ED78">
            <w:pPr/>
            <w:r>
              <w:t>80.0</w:t>
            </w:r>
          </w:p>
        </w:tc>
        <w:tc>
          <w:tcPr>
            <w:tcW w:w="681" w:type="dxa"/>
          </w:tcPr>
          <w:p w14:paraId="2343D01F">
            <w:pPr/>
            <w:r>
              <w:t>25.0</w:t>
            </w:r>
          </w:p>
        </w:tc>
        <w:tc>
          <w:tcPr>
            <w:tcW w:w="592" w:type="dxa"/>
          </w:tcPr>
          <w:p w14:paraId="57527B15">
            <w:pPr/>
            <w:r>
              <w:t>0.4</w:t>
            </w:r>
          </w:p>
        </w:tc>
      </w:tr>
      <w:tr w14:paraId="10A9A8EE">
        <w:tblPrEx>
          <w:tblLayout w:type="fixed"/>
        </w:tblPrEx>
        <w:tc>
          <w:tcPr>
            <w:tcW w:w="403" w:type="dxa"/>
          </w:tcPr>
          <w:p w14:paraId="040C2B08">
            <w:pPr/>
            <w:r>
              <w:t>土豆蒸</w:t>
            </w:r>
          </w:p>
        </w:tc>
        <w:tc>
          <w:tcPr>
            <w:tcW w:w="403" w:type="dxa"/>
          </w:tcPr>
          <w:p w14:paraId="682B28F6">
            <w:pPr/>
            <w:r>
              <w:t>熟</w:t>
            </w:r>
          </w:p>
        </w:tc>
        <w:tc>
          <w:tcPr>
            <w:tcW w:w="681" w:type="dxa"/>
          </w:tcPr>
          <w:p w14:paraId="36636BDD">
            <w:pPr/>
            <w:r>
              <w:t>87.0</w:t>
            </w:r>
          </w:p>
        </w:tc>
        <w:tc>
          <w:tcPr>
            <w:tcW w:w="588" w:type="dxa"/>
          </w:tcPr>
          <w:p w14:paraId="757062EF">
            <w:pPr/>
            <w:r>
              <w:t>20.1</w:t>
            </w:r>
          </w:p>
        </w:tc>
        <w:tc>
          <w:tcPr>
            <w:tcW w:w="588" w:type="dxa"/>
          </w:tcPr>
          <w:p w14:paraId="7729AD10">
            <w:pPr/>
            <w:r>
              <w:t>2.3</w:t>
            </w:r>
          </w:p>
        </w:tc>
        <w:tc>
          <w:tcPr>
            <w:tcW w:w="588" w:type="dxa"/>
          </w:tcPr>
          <w:p w14:paraId="18F5B46E">
            <w:pPr/>
            <w:r>
              <w:t>0.1</w:t>
            </w:r>
          </w:p>
        </w:tc>
        <w:tc>
          <w:tcPr>
            <w:tcW w:w="588" w:type="dxa"/>
          </w:tcPr>
          <w:p w14:paraId="77CCF018">
            <w:pPr/>
            <w:r>
              <w:t>1.6</w:t>
            </w:r>
          </w:p>
        </w:tc>
        <w:tc>
          <w:tcPr>
            <w:tcW w:w="778" w:type="dxa"/>
          </w:tcPr>
          <w:p w14:paraId="78F5CD65">
            <w:pPr/>
            <w:r>
              <w:t>0.0</w:t>
            </w:r>
          </w:p>
        </w:tc>
        <w:tc>
          <w:tcPr>
            <w:tcW w:w="685" w:type="dxa"/>
          </w:tcPr>
          <w:p w14:paraId="7593ED40">
            <w:pPr/>
            <w:r>
              <w:t>15.0</w:t>
            </w:r>
          </w:p>
        </w:tc>
        <w:tc>
          <w:tcPr>
            <w:tcW w:w="681" w:type="dxa"/>
          </w:tcPr>
          <w:p w14:paraId="4A7A98B3">
            <w:pPr/>
            <w:r>
              <w:t>8.0</w:t>
            </w:r>
          </w:p>
        </w:tc>
        <w:tc>
          <w:tcPr>
            <w:tcW w:w="591" w:type="dxa"/>
          </w:tcPr>
          <w:p w14:paraId="10E76A0A">
            <w:pPr/>
            <w:r>
              <w:t>0.6</w:t>
            </w:r>
          </w:p>
        </w:tc>
        <w:tc>
          <w:tcPr>
            <w:tcW w:w="681" w:type="dxa"/>
          </w:tcPr>
          <w:p w14:paraId="47A5A10C">
            <w:pPr/>
            <w:r>
              <w:t>350.0</w:t>
            </w:r>
          </w:p>
        </w:tc>
        <w:tc>
          <w:tcPr>
            <w:tcW w:w="681" w:type="dxa"/>
          </w:tcPr>
          <w:p w14:paraId="35D66840">
            <w:pPr/>
            <w:r>
              <w:t>19.0</w:t>
            </w:r>
          </w:p>
        </w:tc>
        <w:tc>
          <w:tcPr>
            <w:tcW w:w="592" w:type="dxa"/>
          </w:tcPr>
          <w:p w14:paraId="16CBFAD4">
            <w:pPr/>
            <w:r>
              <w:t>0.2</w:t>
            </w:r>
          </w:p>
        </w:tc>
      </w:tr>
      <w:tr w14:paraId="4EC270FE">
        <w:tblPrEx>
          <w:tblLayout w:type="fixed"/>
        </w:tblPrEx>
        <w:tc>
          <w:tcPr>
            <w:tcW w:w="403" w:type="dxa"/>
          </w:tcPr>
          <w:p w14:paraId="3118AF1C">
            <w:pPr/>
            <w:r>
              <w:t>方便面含调料</w:t>
            </w:r>
          </w:p>
        </w:tc>
        <w:tc>
          <w:tcPr>
            <w:tcW w:w="403" w:type="dxa"/>
          </w:tcPr>
          <w:p w14:paraId="39A162DF">
            <w:pPr/>
            <w:r>
              <w:t>熟</w:t>
            </w:r>
          </w:p>
        </w:tc>
        <w:tc>
          <w:tcPr>
            <w:tcW w:w="681" w:type="dxa"/>
          </w:tcPr>
          <w:p w14:paraId="1A69F1B1">
            <w:pPr/>
            <w:r>
              <w:t>473.0</w:t>
            </w:r>
          </w:p>
        </w:tc>
        <w:tc>
          <w:tcPr>
            <w:tcW w:w="588" w:type="dxa"/>
          </w:tcPr>
          <w:p w14:paraId="48846700">
            <w:pPr/>
            <w:r>
              <w:t>61.6</w:t>
            </w:r>
          </w:p>
        </w:tc>
        <w:tc>
          <w:tcPr>
            <w:tcW w:w="588" w:type="dxa"/>
          </w:tcPr>
          <w:p w14:paraId="50FBA085">
            <w:pPr/>
            <w:r>
              <w:t>9.5</w:t>
            </w:r>
          </w:p>
        </w:tc>
        <w:tc>
          <w:tcPr>
            <w:tcW w:w="588" w:type="dxa"/>
          </w:tcPr>
          <w:p w14:paraId="2C0BF80C">
            <w:pPr/>
            <w:r>
              <w:t>20.1</w:t>
            </w:r>
          </w:p>
        </w:tc>
        <w:tc>
          <w:tcPr>
            <w:tcW w:w="588" w:type="dxa"/>
          </w:tcPr>
          <w:p w14:paraId="6E3D6E38">
            <w:pPr/>
            <w:r>
              <w:t>3.0</w:t>
            </w:r>
          </w:p>
        </w:tc>
        <w:tc>
          <w:tcPr>
            <w:tcW w:w="778" w:type="dxa"/>
          </w:tcPr>
          <w:p w14:paraId="2125D6D4">
            <w:pPr/>
            <w:r>
              <w:t>0.0</w:t>
            </w:r>
          </w:p>
        </w:tc>
        <w:tc>
          <w:tcPr>
            <w:tcW w:w="685" w:type="dxa"/>
          </w:tcPr>
          <w:p w14:paraId="530AD576">
            <w:pPr/>
            <w:r>
              <w:t>0.0</w:t>
            </w:r>
          </w:p>
        </w:tc>
        <w:tc>
          <w:tcPr>
            <w:tcW w:w="681" w:type="dxa"/>
          </w:tcPr>
          <w:p w14:paraId="6713EAAE">
            <w:pPr/>
            <w:r>
              <w:t>25.0</w:t>
            </w:r>
          </w:p>
        </w:tc>
        <w:tc>
          <w:tcPr>
            <w:tcW w:w="591" w:type="dxa"/>
          </w:tcPr>
          <w:p w14:paraId="7C5581B3">
            <w:pPr/>
            <w:r>
              <w:t>2.0</w:t>
            </w:r>
          </w:p>
        </w:tc>
        <w:tc>
          <w:tcPr>
            <w:tcW w:w="681" w:type="dxa"/>
          </w:tcPr>
          <w:p w14:paraId="790C62FD">
            <w:pPr/>
            <w:r>
              <w:t>150.0</w:t>
            </w:r>
          </w:p>
        </w:tc>
        <w:tc>
          <w:tcPr>
            <w:tcW w:w="681" w:type="dxa"/>
          </w:tcPr>
          <w:p w14:paraId="3CDFFE1C">
            <w:pPr/>
            <w:r>
              <w:t>30.0</w:t>
            </w:r>
          </w:p>
        </w:tc>
        <w:tc>
          <w:tcPr>
            <w:tcW w:w="592" w:type="dxa"/>
          </w:tcPr>
          <w:p w14:paraId="3DBE36B1">
            <w:pPr/>
            <w:r>
              <w:t>1.0</w:t>
            </w:r>
          </w:p>
        </w:tc>
      </w:tr>
      <w:tr w14:paraId="165AA062">
        <w:tblPrEx>
          <w:tblLayout w:type="fixed"/>
        </w:tblPrEx>
        <w:tc>
          <w:tcPr>
            <w:tcW w:w="403" w:type="dxa"/>
          </w:tcPr>
          <w:p w14:paraId="117A1F2D">
            <w:pPr/>
            <w:r>
              <w:t>方便面不含调料</w:t>
            </w:r>
          </w:p>
        </w:tc>
        <w:tc>
          <w:tcPr>
            <w:tcW w:w="403" w:type="dxa"/>
          </w:tcPr>
          <w:p w14:paraId="480ED33A">
            <w:pPr/>
            <w:r>
              <w:t>熟</w:t>
            </w:r>
          </w:p>
        </w:tc>
        <w:tc>
          <w:tcPr>
            <w:tcW w:w="681" w:type="dxa"/>
          </w:tcPr>
          <w:p w14:paraId="638C0502">
            <w:pPr/>
            <w:r>
              <w:t>436.0</w:t>
            </w:r>
          </w:p>
        </w:tc>
        <w:tc>
          <w:tcPr>
            <w:tcW w:w="588" w:type="dxa"/>
          </w:tcPr>
          <w:p w14:paraId="06375F84">
            <w:pPr/>
            <w:r>
              <w:t>59.0</w:t>
            </w:r>
          </w:p>
        </w:tc>
        <w:tc>
          <w:tcPr>
            <w:tcW w:w="588" w:type="dxa"/>
          </w:tcPr>
          <w:p w14:paraId="4ED03F27">
            <w:pPr/>
            <w:r>
              <w:t>8.8</w:t>
            </w:r>
          </w:p>
        </w:tc>
        <w:tc>
          <w:tcPr>
            <w:tcW w:w="588" w:type="dxa"/>
          </w:tcPr>
          <w:p w14:paraId="5C6DA1E7">
            <w:pPr/>
            <w:r>
              <w:t>17.6</w:t>
            </w:r>
          </w:p>
        </w:tc>
        <w:tc>
          <w:tcPr>
            <w:tcW w:w="588" w:type="dxa"/>
          </w:tcPr>
          <w:p w14:paraId="6AD817D0">
            <w:pPr/>
            <w:r>
              <w:t>2.2</w:t>
            </w:r>
          </w:p>
        </w:tc>
        <w:tc>
          <w:tcPr>
            <w:tcW w:w="778" w:type="dxa"/>
          </w:tcPr>
          <w:p w14:paraId="572292AF">
            <w:pPr/>
            <w:r>
              <w:t>0.0</w:t>
            </w:r>
          </w:p>
        </w:tc>
        <w:tc>
          <w:tcPr>
            <w:tcW w:w="685" w:type="dxa"/>
          </w:tcPr>
          <w:p w14:paraId="7D78D06C">
            <w:pPr/>
            <w:r>
              <w:t>0.0</w:t>
            </w:r>
          </w:p>
        </w:tc>
        <w:tc>
          <w:tcPr>
            <w:tcW w:w="681" w:type="dxa"/>
          </w:tcPr>
          <w:p w14:paraId="681EBE36">
            <w:pPr/>
            <w:r>
              <w:t>20.0</w:t>
            </w:r>
          </w:p>
        </w:tc>
        <w:tc>
          <w:tcPr>
            <w:tcW w:w="591" w:type="dxa"/>
          </w:tcPr>
          <w:p w14:paraId="726FAB1D">
            <w:pPr/>
            <w:r>
              <w:t>1.6</w:t>
            </w:r>
          </w:p>
        </w:tc>
        <w:tc>
          <w:tcPr>
            <w:tcW w:w="681" w:type="dxa"/>
          </w:tcPr>
          <w:p w14:paraId="7399B6F4">
            <w:pPr/>
            <w:r>
              <w:t>120.0</w:t>
            </w:r>
          </w:p>
        </w:tc>
        <w:tc>
          <w:tcPr>
            <w:tcW w:w="681" w:type="dxa"/>
          </w:tcPr>
          <w:p w14:paraId="132806DF">
            <w:pPr/>
            <w:r>
              <w:t>25.0</w:t>
            </w:r>
          </w:p>
        </w:tc>
        <w:tc>
          <w:tcPr>
            <w:tcW w:w="592" w:type="dxa"/>
          </w:tcPr>
          <w:p w14:paraId="2C5C6167">
            <w:pPr/>
            <w:r>
              <w:t>0.8</w:t>
            </w:r>
          </w:p>
        </w:tc>
      </w:tr>
    </w:tbl>
    <w:p w14:paraId="6E26956A">
      <w:pPr/>
      <w:r>
        <w:rPr>
          <w:b/>
          <w:sz w:val="28"/>
        </w:rPr>
        <w:br w:type="textWrapping"/>
      </w:r>
      <w:r>
        <w:rPr>
          <w:b/>
          <w:sz w:val="28"/>
        </w:rPr>
        <w:t>【低糖水果类】</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22"/>
        <w:gridCol w:w="423"/>
        <w:gridCol w:w="629"/>
        <w:gridCol w:w="629"/>
        <w:gridCol w:w="528"/>
        <w:gridCol w:w="528"/>
        <w:gridCol w:w="528"/>
        <w:gridCol w:w="840"/>
        <w:gridCol w:w="737"/>
        <w:gridCol w:w="633"/>
        <w:gridCol w:w="633"/>
        <w:gridCol w:w="732"/>
        <w:gridCol w:w="633"/>
        <w:gridCol w:w="633"/>
      </w:tblGrid>
      <w:tr w14:paraId="06D2C262">
        <w:tblPrEx>
          <w:tblLayout w:type="fixed"/>
        </w:tblPrEx>
        <w:tc>
          <w:tcPr>
            <w:tcW w:w="422" w:type="dxa"/>
          </w:tcPr>
          <w:p w14:paraId="376C8421">
            <w:pPr/>
            <w:r>
              <w:rPr>
                <w:b/>
              </w:rPr>
              <w:t>食物名称</w:t>
            </w:r>
          </w:p>
        </w:tc>
        <w:tc>
          <w:tcPr>
            <w:tcW w:w="423" w:type="dxa"/>
          </w:tcPr>
          <w:p w14:paraId="52D59AF8">
            <w:pPr/>
            <w:r>
              <w:rPr>
                <w:b/>
              </w:rPr>
              <w:t>生/熟</w:t>
            </w:r>
          </w:p>
        </w:tc>
        <w:tc>
          <w:tcPr>
            <w:tcW w:w="629" w:type="dxa"/>
          </w:tcPr>
          <w:p w14:paraId="28826A4D">
            <w:pPr/>
            <w:r>
              <w:rPr>
                <w:b/>
              </w:rPr>
              <w:t>热量(千卡)</w:t>
            </w:r>
          </w:p>
        </w:tc>
        <w:tc>
          <w:tcPr>
            <w:tcW w:w="629" w:type="dxa"/>
          </w:tcPr>
          <w:p w14:paraId="476694DF">
            <w:pPr/>
            <w:r>
              <w:rPr>
                <w:b/>
              </w:rPr>
              <w:t>碳水(g)</w:t>
            </w:r>
          </w:p>
        </w:tc>
        <w:tc>
          <w:tcPr>
            <w:tcW w:w="528" w:type="dxa"/>
          </w:tcPr>
          <w:p w14:paraId="4C82DB79">
            <w:pPr/>
            <w:r>
              <w:rPr>
                <w:b/>
              </w:rPr>
              <w:t>蛋白质(g)</w:t>
            </w:r>
          </w:p>
        </w:tc>
        <w:tc>
          <w:tcPr>
            <w:tcW w:w="528" w:type="dxa"/>
          </w:tcPr>
          <w:p w14:paraId="58319052">
            <w:pPr/>
            <w:r>
              <w:rPr>
                <w:b/>
              </w:rPr>
              <w:t>脂肪(g)</w:t>
            </w:r>
          </w:p>
        </w:tc>
        <w:tc>
          <w:tcPr>
            <w:tcW w:w="528" w:type="dxa"/>
          </w:tcPr>
          <w:p w14:paraId="3E467A6B">
            <w:pPr/>
            <w:r>
              <w:rPr>
                <w:b/>
              </w:rPr>
              <w:t>膳食纤维(g)</w:t>
            </w:r>
          </w:p>
        </w:tc>
        <w:tc>
          <w:tcPr>
            <w:tcW w:w="840" w:type="dxa"/>
          </w:tcPr>
          <w:p w14:paraId="52098AA2">
            <w:pPr/>
            <w:r>
              <w:rPr>
                <w:b/>
              </w:rPr>
              <w:t>维生素A(μg)</w:t>
            </w:r>
          </w:p>
        </w:tc>
        <w:tc>
          <w:tcPr>
            <w:tcW w:w="737" w:type="dxa"/>
          </w:tcPr>
          <w:p w14:paraId="3206F3F6">
            <w:pPr/>
            <w:r>
              <w:rPr>
                <w:b/>
              </w:rPr>
              <w:t>维生素C(mg)</w:t>
            </w:r>
          </w:p>
        </w:tc>
        <w:tc>
          <w:tcPr>
            <w:tcW w:w="633" w:type="dxa"/>
          </w:tcPr>
          <w:p w14:paraId="6E2877F0">
            <w:pPr/>
            <w:r>
              <w:rPr>
                <w:b/>
              </w:rPr>
              <w:t>钙(mg)</w:t>
            </w:r>
          </w:p>
        </w:tc>
        <w:tc>
          <w:tcPr>
            <w:tcW w:w="633" w:type="dxa"/>
          </w:tcPr>
          <w:p w14:paraId="45FE0B43">
            <w:pPr/>
            <w:r>
              <w:rPr>
                <w:b/>
              </w:rPr>
              <w:t>铁(mg)</w:t>
            </w:r>
          </w:p>
        </w:tc>
        <w:tc>
          <w:tcPr>
            <w:tcW w:w="732" w:type="dxa"/>
          </w:tcPr>
          <w:p w14:paraId="28A94A18">
            <w:pPr/>
            <w:r>
              <w:rPr>
                <w:b/>
              </w:rPr>
              <w:t>钾(mg)</w:t>
            </w:r>
          </w:p>
        </w:tc>
        <w:tc>
          <w:tcPr>
            <w:tcW w:w="633" w:type="dxa"/>
          </w:tcPr>
          <w:p w14:paraId="103B7E6D">
            <w:pPr/>
            <w:r>
              <w:rPr>
                <w:b/>
              </w:rPr>
              <w:t>镁(mg)</w:t>
            </w:r>
          </w:p>
        </w:tc>
        <w:tc>
          <w:tcPr>
            <w:tcW w:w="633" w:type="dxa"/>
          </w:tcPr>
          <w:p w14:paraId="53DB2F66">
            <w:pPr/>
            <w:r>
              <w:rPr>
                <w:b/>
              </w:rPr>
              <w:t>锌(mg)</w:t>
            </w:r>
          </w:p>
        </w:tc>
      </w:tr>
      <w:tr w14:paraId="7382BE9A">
        <w:tblPrEx>
          <w:tblLayout w:type="fixed"/>
        </w:tblPrEx>
        <w:tc>
          <w:tcPr>
            <w:tcW w:w="422" w:type="dxa"/>
          </w:tcPr>
          <w:p w14:paraId="5B16BE70">
            <w:pPr/>
            <w:r>
              <w:t>蓝莓</w:t>
            </w:r>
          </w:p>
        </w:tc>
        <w:tc>
          <w:tcPr>
            <w:tcW w:w="423" w:type="dxa"/>
          </w:tcPr>
          <w:p w14:paraId="5100D667">
            <w:pPr/>
            <w:r>
              <w:t>生</w:t>
            </w:r>
          </w:p>
        </w:tc>
        <w:tc>
          <w:tcPr>
            <w:tcW w:w="629" w:type="dxa"/>
          </w:tcPr>
          <w:p w14:paraId="168BA768">
            <w:pPr/>
            <w:r>
              <w:t>57.0</w:t>
            </w:r>
          </w:p>
        </w:tc>
        <w:tc>
          <w:tcPr>
            <w:tcW w:w="629" w:type="dxa"/>
          </w:tcPr>
          <w:p w14:paraId="112266A7">
            <w:pPr/>
            <w:r>
              <w:t>14.5</w:t>
            </w:r>
          </w:p>
        </w:tc>
        <w:tc>
          <w:tcPr>
            <w:tcW w:w="528" w:type="dxa"/>
          </w:tcPr>
          <w:p w14:paraId="425C6ADA">
            <w:pPr/>
            <w:r>
              <w:t>1.4</w:t>
            </w:r>
          </w:p>
        </w:tc>
        <w:tc>
          <w:tcPr>
            <w:tcW w:w="528" w:type="dxa"/>
          </w:tcPr>
          <w:p w14:paraId="6970BB4F">
            <w:pPr/>
            <w:r>
              <w:t>0.3</w:t>
            </w:r>
          </w:p>
        </w:tc>
        <w:tc>
          <w:tcPr>
            <w:tcW w:w="528" w:type="dxa"/>
          </w:tcPr>
          <w:p w14:paraId="3801F792">
            <w:pPr/>
            <w:r>
              <w:t>2.4</w:t>
            </w:r>
          </w:p>
        </w:tc>
        <w:tc>
          <w:tcPr>
            <w:tcW w:w="840" w:type="dxa"/>
          </w:tcPr>
          <w:p w14:paraId="20CB1E0A">
            <w:pPr/>
            <w:r>
              <w:t>3.0</w:t>
            </w:r>
          </w:p>
        </w:tc>
        <w:tc>
          <w:tcPr>
            <w:tcW w:w="737" w:type="dxa"/>
          </w:tcPr>
          <w:p w14:paraId="43551B39">
            <w:pPr/>
            <w:r>
              <w:t>9.7</w:t>
            </w:r>
          </w:p>
        </w:tc>
        <w:tc>
          <w:tcPr>
            <w:tcW w:w="633" w:type="dxa"/>
          </w:tcPr>
          <w:p w14:paraId="761871F2">
            <w:pPr/>
            <w:r>
              <w:t>6.0</w:t>
            </w:r>
          </w:p>
        </w:tc>
        <w:tc>
          <w:tcPr>
            <w:tcW w:w="633" w:type="dxa"/>
          </w:tcPr>
          <w:p w14:paraId="033C6342">
            <w:pPr/>
            <w:r>
              <w:t>0.3</w:t>
            </w:r>
          </w:p>
        </w:tc>
        <w:tc>
          <w:tcPr>
            <w:tcW w:w="732" w:type="dxa"/>
          </w:tcPr>
          <w:p w14:paraId="70017704">
            <w:pPr/>
            <w:r>
              <w:t>77.0</w:t>
            </w:r>
          </w:p>
        </w:tc>
        <w:tc>
          <w:tcPr>
            <w:tcW w:w="633" w:type="dxa"/>
          </w:tcPr>
          <w:p w14:paraId="4089592B">
            <w:pPr/>
            <w:r>
              <w:t>9.0</w:t>
            </w:r>
          </w:p>
        </w:tc>
        <w:tc>
          <w:tcPr>
            <w:tcW w:w="633" w:type="dxa"/>
          </w:tcPr>
          <w:p w14:paraId="00C492FD">
            <w:pPr/>
            <w:r>
              <w:t>0.1</w:t>
            </w:r>
          </w:p>
        </w:tc>
      </w:tr>
      <w:tr w14:paraId="6DCFF223">
        <w:tblPrEx>
          <w:tblLayout w:type="fixed"/>
        </w:tblPrEx>
        <w:tc>
          <w:tcPr>
            <w:tcW w:w="422" w:type="dxa"/>
          </w:tcPr>
          <w:p w14:paraId="21C76A24">
            <w:pPr/>
            <w:r>
              <w:t>草莓</w:t>
            </w:r>
          </w:p>
        </w:tc>
        <w:tc>
          <w:tcPr>
            <w:tcW w:w="423" w:type="dxa"/>
          </w:tcPr>
          <w:p w14:paraId="1D0A05BB">
            <w:pPr/>
            <w:r>
              <w:t>生</w:t>
            </w:r>
          </w:p>
        </w:tc>
        <w:tc>
          <w:tcPr>
            <w:tcW w:w="629" w:type="dxa"/>
          </w:tcPr>
          <w:p w14:paraId="7F3805AC">
            <w:pPr/>
            <w:r>
              <w:t>32.0</w:t>
            </w:r>
          </w:p>
        </w:tc>
        <w:tc>
          <w:tcPr>
            <w:tcW w:w="629" w:type="dxa"/>
          </w:tcPr>
          <w:p w14:paraId="75502A55">
            <w:pPr/>
            <w:r>
              <w:t>7.9</w:t>
            </w:r>
          </w:p>
        </w:tc>
        <w:tc>
          <w:tcPr>
            <w:tcW w:w="528" w:type="dxa"/>
          </w:tcPr>
          <w:p w14:paraId="46D98CC8">
            <w:pPr/>
            <w:r>
              <w:t>1.0</w:t>
            </w:r>
          </w:p>
        </w:tc>
        <w:tc>
          <w:tcPr>
            <w:tcW w:w="528" w:type="dxa"/>
          </w:tcPr>
          <w:p w14:paraId="3FA5A8C0">
            <w:pPr/>
            <w:r>
              <w:t>0.2</w:t>
            </w:r>
          </w:p>
        </w:tc>
        <w:tc>
          <w:tcPr>
            <w:tcW w:w="528" w:type="dxa"/>
          </w:tcPr>
          <w:p w14:paraId="5375569A">
            <w:pPr/>
            <w:r>
              <w:t>2.0</w:t>
            </w:r>
          </w:p>
        </w:tc>
        <w:tc>
          <w:tcPr>
            <w:tcW w:w="840" w:type="dxa"/>
          </w:tcPr>
          <w:p w14:paraId="194B6E0D">
            <w:pPr/>
            <w:r>
              <w:t>1.0</w:t>
            </w:r>
          </w:p>
        </w:tc>
        <w:tc>
          <w:tcPr>
            <w:tcW w:w="737" w:type="dxa"/>
          </w:tcPr>
          <w:p w14:paraId="2FD62730">
            <w:pPr/>
            <w:r>
              <w:t>58.8</w:t>
            </w:r>
          </w:p>
        </w:tc>
        <w:tc>
          <w:tcPr>
            <w:tcW w:w="633" w:type="dxa"/>
          </w:tcPr>
          <w:p w14:paraId="5879692E">
            <w:pPr/>
            <w:r>
              <w:t>16.0</w:t>
            </w:r>
          </w:p>
        </w:tc>
        <w:tc>
          <w:tcPr>
            <w:tcW w:w="633" w:type="dxa"/>
          </w:tcPr>
          <w:p w14:paraId="74C207AC">
            <w:pPr/>
            <w:r>
              <w:t>0.4</w:t>
            </w:r>
          </w:p>
        </w:tc>
        <w:tc>
          <w:tcPr>
            <w:tcW w:w="732" w:type="dxa"/>
          </w:tcPr>
          <w:p w14:paraId="2204A17D">
            <w:pPr/>
            <w:r>
              <w:t>153.0</w:t>
            </w:r>
          </w:p>
        </w:tc>
        <w:tc>
          <w:tcPr>
            <w:tcW w:w="633" w:type="dxa"/>
          </w:tcPr>
          <w:p w14:paraId="278BB04D">
            <w:pPr/>
            <w:r>
              <w:t>13.0</w:t>
            </w:r>
          </w:p>
        </w:tc>
        <w:tc>
          <w:tcPr>
            <w:tcW w:w="633" w:type="dxa"/>
          </w:tcPr>
          <w:p w14:paraId="4080A72D">
            <w:pPr/>
            <w:r>
              <w:t>0.1</w:t>
            </w:r>
          </w:p>
        </w:tc>
      </w:tr>
      <w:tr w14:paraId="3BAF02CA">
        <w:tblPrEx>
          <w:tblLayout w:type="fixed"/>
        </w:tblPrEx>
        <w:tc>
          <w:tcPr>
            <w:tcW w:w="422" w:type="dxa"/>
          </w:tcPr>
          <w:p w14:paraId="016029A8">
            <w:pPr/>
            <w:r>
              <w:t>苹果</w:t>
            </w:r>
          </w:p>
        </w:tc>
        <w:tc>
          <w:tcPr>
            <w:tcW w:w="423" w:type="dxa"/>
          </w:tcPr>
          <w:p w14:paraId="69302552">
            <w:pPr/>
            <w:r>
              <w:t>生</w:t>
            </w:r>
          </w:p>
        </w:tc>
        <w:tc>
          <w:tcPr>
            <w:tcW w:w="629" w:type="dxa"/>
          </w:tcPr>
          <w:p w14:paraId="76BB4E65">
            <w:pPr/>
            <w:r>
              <w:t>52.0</w:t>
            </w:r>
          </w:p>
        </w:tc>
        <w:tc>
          <w:tcPr>
            <w:tcW w:w="629" w:type="dxa"/>
          </w:tcPr>
          <w:p w14:paraId="028F8E51">
            <w:pPr/>
            <w:r>
              <w:t>13.5</w:t>
            </w:r>
          </w:p>
        </w:tc>
        <w:tc>
          <w:tcPr>
            <w:tcW w:w="528" w:type="dxa"/>
          </w:tcPr>
          <w:p w14:paraId="64DEE040">
            <w:pPr/>
            <w:r>
              <w:t>0.2</w:t>
            </w:r>
          </w:p>
        </w:tc>
        <w:tc>
          <w:tcPr>
            <w:tcW w:w="528" w:type="dxa"/>
          </w:tcPr>
          <w:p w14:paraId="74B923B5">
            <w:pPr/>
            <w:r>
              <w:t>0.2</w:t>
            </w:r>
          </w:p>
        </w:tc>
        <w:tc>
          <w:tcPr>
            <w:tcW w:w="528" w:type="dxa"/>
          </w:tcPr>
          <w:p w14:paraId="5BED9E87">
            <w:pPr/>
            <w:r>
              <w:t>2.4</w:t>
            </w:r>
          </w:p>
        </w:tc>
        <w:tc>
          <w:tcPr>
            <w:tcW w:w="840" w:type="dxa"/>
          </w:tcPr>
          <w:p w14:paraId="1ABDA921">
            <w:pPr/>
            <w:r>
              <w:t>3.0</w:t>
            </w:r>
          </w:p>
        </w:tc>
        <w:tc>
          <w:tcPr>
            <w:tcW w:w="737" w:type="dxa"/>
          </w:tcPr>
          <w:p w14:paraId="2BE582F7">
            <w:pPr/>
            <w:r>
              <w:t>4.6</w:t>
            </w:r>
          </w:p>
        </w:tc>
        <w:tc>
          <w:tcPr>
            <w:tcW w:w="633" w:type="dxa"/>
          </w:tcPr>
          <w:p w14:paraId="11849793">
            <w:pPr/>
            <w:r>
              <w:t>4.0</w:t>
            </w:r>
          </w:p>
        </w:tc>
        <w:tc>
          <w:tcPr>
            <w:tcW w:w="633" w:type="dxa"/>
          </w:tcPr>
          <w:p w14:paraId="0791B795">
            <w:pPr/>
            <w:r>
              <w:t>0.1</w:t>
            </w:r>
          </w:p>
        </w:tc>
        <w:tc>
          <w:tcPr>
            <w:tcW w:w="732" w:type="dxa"/>
          </w:tcPr>
          <w:p w14:paraId="209C7982">
            <w:pPr/>
            <w:r>
              <w:t>107.0</w:t>
            </w:r>
          </w:p>
        </w:tc>
        <w:tc>
          <w:tcPr>
            <w:tcW w:w="633" w:type="dxa"/>
          </w:tcPr>
          <w:p w14:paraId="3DF57C6B">
            <w:pPr/>
            <w:r>
              <w:t>5.0</w:t>
            </w:r>
          </w:p>
        </w:tc>
        <w:tc>
          <w:tcPr>
            <w:tcW w:w="633" w:type="dxa"/>
          </w:tcPr>
          <w:p w14:paraId="20CA709E">
            <w:pPr/>
            <w:r>
              <w:t>0.1</w:t>
            </w:r>
          </w:p>
        </w:tc>
      </w:tr>
      <w:tr w14:paraId="12B3B192">
        <w:tblPrEx>
          <w:tblLayout w:type="fixed"/>
        </w:tblPrEx>
        <w:tc>
          <w:tcPr>
            <w:tcW w:w="422" w:type="dxa"/>
          </w:tcPr>
          <w:p w14:paraId="2D4828BC">
            <w:pPr/>
            <w:r>
              <w:t>柚子</w:t>
            </w:r>
          </w:p>
        </w:tc>
        <w:tc>
          <w:tcPr>
            <w:tcW w:w="423" w:type="dxa"/>
          </w:tcPr>
          <w:p w14:paraId="784E3B5D">
            <w:pPr/>
            <w:r>
              <w:t>生</w:t>
            </w:r>
          </w:p>
        </w:tc>
        <w:tc>
          <w:tcPr>
            <w:tcW w:w="629" w:type="dxa"/>
          </w:tcPr>
          <w:p w14:paraId="0FFF8CBC">
            <w:pPr/>
            <w:r>
              <w:t>38.0</w:t>
            </w:r>
          </w:p>
        </w:tc>
        <w:tc>
          <w:tcPr>
            <w:tcW w:w="629" w:type="dxa"/>
          </w:tcPr>
          <w:p w14:paraId="6C304D2E">
            <w:pPr/>
            <w:r>
              <w:t>9.5</w:t>
            </w:r>
          </w:p>
        </w:tc>
        <w:tc>
          <w:tcPr>
            <w:tcW w:w="528" w:type="dxa"/>
          </w:tcPr>
          <w:p w14:paraId="1CA64E17">
            <w:pPr/>
            <w:r>
              <w:t>0.8</w:t>
            </w:r>
          </w:p>
        </w:tc>
        <w:tc>
          <w:tcPr>
            <w:tcW w:w="528" w:type="dxa"/>
          </w:tcPr>
          <w:p w14:paraId="578413F2">
            <w:pPr/>
            <w:r>
              <w:t>0.2</w:t>
            </w:r>
          </w:p>
        </w:tc>
        <w:tc>
          <w:tcPr>
            <w:tcW w:w="528" w:type="dxa"/>
          </w:tcPr>
          <w:p w14:paraId="21224FC4">
            <w:pPr/>
            <w:r>
              <w:t>1.0</w:t>
            </w:r>
          </w:p>
        </w:tc>
        <w:tc>
          <w:tcPr>
            <w:tcW w:w="840" w:type="dxa"/>
          </w:tcPr>
          <w:p w14:paraId="6807D47A">
            <w:pPr/>
            <w:r>
              <w:t>41.0</w:t>
            </w:r>
          </w:p>
        </w:tc>
        <w:tc>
          <w:tcPr>
            <w:tcW w:w="737" w:type="dxa"/>
          </w:tcPr>
          <w:p w14:paraId="60FC4116">
            <w:pPr/>
            <w:r>
              <w:t>38.0</w:t>
            </w:r>
          </w:p>
        </w:tc>
        <w:tc>
          <w:tcPr>
            <w:tcW w:w="633" w:type="dxa"/>
          </w:tcPr>
          <w:p w14:paraId="45CC6A49">
            <w:pPr/>
            <w:r>
              <w:t>12.0</w:t>
            </w:r>
          </w:p>
        </w:tc>
        <w:tc>
          <w:tcPr>
            <w:tcW w:w="633" w:type="dxa"/>
          </w:tcPr>
          <w:p w14:paraId="622463E8">
            <w:pPr/>
            <w:r>
              <w:t>0.2</w:t>
            </w:r>
          </w:p>
        </w:tc>
        <w:tc>
          <w:tcPr>
            <w:tcW w:w="732" w:type="dxa"/>
          </w:tcPr>
          <w:p w14:paraId="35AC40C1">
            <w:pPr/>
            <w:r>
              <w:t>159.0</w:t>
            </w:r>
          </w:p>
        </w:tc>
        <w:tc>
          <w:tcPr>
            <w:tcW w:w="633" w:type="dxa"/>
          </w:tcPr>
          <w:p w14:paraId="60D49D99">
            <w:pPr/>
            <w:r>
              <w:t>9.0</w:t>
            </w:r>
          </w:p>
        </w:tc>
        <w:tc>
          <w:tcPr>
            <w:tcW w:w="633" w:type="dxa"/>
          </w:tcPr>
          <w:p w14:paraId="6AD7789D">
            <w:pPr/>
            <w:r>
              <w:t>0.1</w:t>
            </w:r>
          </w:p>
        </w:tc>
      </w:tr>
      <w:tr w14:paraId="614ADBBC">
        <w:tblPrEx>
          <w:tblLayout w:type="fixed"/>
        </w:tblPrEx>
        <w:tc>
          <w:tcPr>
            <w:tcW w:w="422" w:type="dxa"/>
          </w:tcPr>
          <w:p w14:paraId="1363490A">
            <w:pPr/>
            <w:r>
              <w:t>猕猴桃</w:t>
            </w:r>
          </w:p>
        </w:tc>
        <w:tc>
          <w:tcPr>
            <w:tcW w:w="423" w:type="dxa"/>
          </w:tcPr>
          <w:p w14:paraId="25EFAFEF">
            <w:pPr/>
            <w:r>
              <w:t>生</w:t>
            </w:r>
          </w:p>
        </w:tc>
        <w:tc>
          <w:tcPr>
            <w:tcW w:w="629" w:type="dxa"/>
          </w:tcPr>
          <w:p w14:paraId="1DE371DB">
            <w:pPr/>
            <w:r>
              <w:t>61.0</w:t>
            </w:r>
          </w:p>
        </w:tc>
        <w:tc>
          <w:tcPr>
            <w:tcW w:w="629" w:type="dxa"/>
          </w:tcPr>
          <w:p w14:paraId="7057128C">
            <w:pPr/>
            <w:r>
              <w:t>14.5</w:t>
            </w:r>
          </w:p>
        </w:tc>
        <w:tc>
          <w:tcPr>
            <w:tcW w:w="528" w:type="dxa"/>
          </w:tcPr>
          <w:p w14:paraId="7E5530B0">
            <w:pPr/>
            <w:r>
              <w:t>1.1</w:t>
            </w:r>
          </w:p>
        </w:tc>
        <w:tc>
          <w:tcPr>
            <w:tcW w:w="528" w:type="dxa"/>
          </w:tcPr>
          <w:p w14:paraId="0186D472">
            <w:pPr/>
            <w:r>
              <w:t>0.3</w:t>
            </w:r>
          </w:p>
        </w:tc>
        <w:tc>
          <w:tcPr>
            <w:tcW w:w="528" w:type="dxa"/>
          </w:tcPr>
          <w:p w14:paraId="150150A9">
            <w:pPr/>
            <w:r>
              <w:t>2.6</w:t>
            </w:r>
          </w:p>
        </w:tc>
        <w:tc>
          <w:tcPr>
            <w:tcW w:w="840" w:type="dxa"/>
          </w:tcPr>
          <w:p w14:paraId="17D875A8">
            <w:pPr/>
            <w:r>
              <w:t>5.0</w:t>
            </w:r>
          </w:p>
        </w:tc>
        <w:tc>
          <w:tcPr>
            <w:tcW w:w="737" w:type="dxa"/>
          </w:tcPr>
          <w:p w14:paraId="6C0FDCA0">
            <w:pPr/>
            <w:r>
              <w:t>92.7</w:t>
            </w:r>
          </w:p>
        </w:tc>
        <w:tc>
          <w:tcPr>
            <w:tcW w:w="633" w:type="dxa"/>
          </w:tcPr>
          <w:p w14:paraId="41913E0F">
            <w:pPr/>
            <w:r>
              <w:t>34.0</w:t>
            </w:r>
          </w:p>
        </w:tc>
        <w:tc>
          <w:tcPr>
            <w:tcW w:w="633" w:type="dxa"/>
          </w:tcPr>
          <w:p w14:paraId="0F902A11">
            <w:pPr/>
            <w:r>
              <w:t>0.5</w:t>
            </w:r>
          </w:p>
        </w:tc>
        <w:tc>
          <w:tcPr>
            <w:tcW w:w="732" w:type="dxa"/>
          </w:tcPr>
          <w:p w14:paraId="35D0AEA1">
            <w:pPr/>
            <w:r>
              <w:t>312.0</w:t>
            </w:r>
          </w:p>
        </w:tc>
        <w:tc>
          <w:tcPr>
            <w:tcW w:w="633" w:type="dxa"/>
          </w:tcPr>
          <w:p w14:paraId="534DF1CC">
            <w:pPr/>
            <w:r>
              <w:t>17.0</w:t>
            </w:r>
          </w:p>
        </w:tc>
        <w:tc>
          <w:tcPr>
            <w:tcW w:w="633" w:type="dxa"/>
          </w:tcPr>
          <w:p w14:paraId="50C9D665">
            <w:pPr/>
            <w:r>
              <w:t>0.2</w:t>
            </w:r>
          </w:p>
        </w:tc>
      </w:tr>
      <w:tr w14:paraId="4BDE05B6">
        <w:tblPrEx>
          <w:tblLayout w:type="fixed"/>
        </w:tblPrEx>
        <w:tc>
          <w:tcPr>
            <w:tcW w:w="422" w:type="dxa"/>
          </w:tcPr>
          <w:p w14:paraId="0EF45ED1">
            <w:pPr/>
            <w:r>
              <w:t>圣女果</w:t>
            </w:r>
          </w:p>
        </w:tc>
        <w:tc>
          <w:tcPr>
            <w:tcW w:w="423" w:type="dxa"/>
          </w:tcPr>
          <w:p w14:paraId="2DB1BB77">
            <w:pPr/>
            <w:r>
              <w:t>生</w:t>
            </w:r>
          </w:p>
        </w:tc>
        <w:tc>
          <w:tcPr>
            <w:tcW w:w="629" w:type="dxa"/>
          </w:tcPr>
          <w:p w14:paraId="0AC1AEE6">
            <w:pPr/>
            <w:r>
              <w:t>22.0</w:t>
            </w:r>
          </w:p>
        </w:tc>
        <w:tc>
          <w:tcPr>
            <w:tcW w:w="629" w:type="dxa"/>
          </w:tcPr>
          <w:p w14:paraId="2836CD01">
            <w:pPr/>
            <w:r>
              <w:t>4.8</w:t>
            </w:r>
          </w:p>
        </w:tc>
        <w:tc>
          <w:tcPr>
            <w:tcW w:w="528" w:type="dxa"/>
          </w:tcPr>
          <w:p w14:paraId="1B30A01F">
            <w:pPr/>
            <w:r>
              <w:t>1.0</w:t>
            </w:r>
          </w:p>
        </w:tc>
        <w:tc>
          <w:tcPr>
            <w:tcW w:w="528" w:type="dxa"/>
          </w:tcPr>
          <w:p w14:paraId="5DD6DE20">
            <w:pPr/>
            <w:r>
              <w:t>0.2</w:t>
            </w:r>
          </w:p>
        </w:tc>
        <w:tc>
          <w:tcPr>
            <w:tcW w:w="528" w:type="dxa"/>
          </w:tcPr>
          <w:p w14:paraId="4512A2D9">
            <w:pPr/>
            <w:r>
              <w:t>1.2</w:t>
            </w:r>
          </w:p>
        </w:tc>
        <w:tc>
          <w:tcPr>
            <w:tcW w:w="840" w:type="dxa"/>
          </w:tcPr>
          <w:p w14:paraId="692F720E">
            <w:pPr/>
            <w:r>
              <w:t>6.0</w:t>
            </w:r>
          </w:p>
        </w:tc>
        <w:tc>
          <w:tcPr>
            <w:tcW w:w="737" w:type="dxa"/>
          </w:tcPr>
          <w:p w14:paraId="2C68807F">
            <w:pPr/>
            <w:r>
              <w:t>17.0</w:t>
            </w:r>
          </w:p>
        </w:tc>
        <w:tc>
          <w:tcPr>
            <w:tcW w:w="633" w:type="dxa"/>
          </w:tcPr>
          <w:p w14:paraId="708D3B6C">
            <w:pPr/>
            <w:r>
              <w:t>8.0</w:t>
            </w:r>
          </w:p>
        </w:tc>
        <w:tc>
          <w:tcPr>
            <w:tcW w:w="633" w:type="dxa"/>
          </w:tcPr>
          <w:p w14:paraId="68FD7D5E">
            <w:pPr/>
            <w:r>
              <w:t>0.3</w:t>
            </w:r>
          </w:p>
        </w:tc>
        <w:tc>
          <w:tcPr>
            <w:tcW w:w="732" w:type="dxa"/>
          </w:tcPr>
          <w:p w14:paraId="3052DB7B">
            <w:pPr/>
            <w:r>
              <w:t>200.0</w:t>
            </w:r>
          </w:p>
        </w:tc>
        <w:tc>
          <w:tcPr>
            <w:tcW w:w="633" w:type="dxa"/>
          </w:tcPr>
          <w:p w14:paraId="1F7B069B">
            <w:pPr/>
            <w:r>
              <w:t>10.0</w:t>
            </w:r>
          </w:p>
        </w:tc>
        <w:tc>
          <w:tcPr>
            <w:tcW w:w="633" w:type="dxa"/>
          </w:tcPr>
          <w:p w14:paraId="19B57F6A">
            <w:pPr/>
            <w:r>
              <w:t>0.1</w:t>
            </w:r>
          </w:p>
        </w:tc>
      </w:tr>
      <w:tr w14:paraId="18417AF3">
        <w:tblPrEx>
          <w:tblLayout w:type="fixed"/>
        </w:tblPrEx>
        <w:tc>
          <w:tcPr>
            <w:tcW w:w="422" w:type="dxa"/>
          </w:tcPr>
          <w:p w14:paraId="29634603">
            <w:pPr/>
            <w:r>
              <w:t>橙子</w:t>
            </w:r>
          </w:p>
        </w:tc>
        <w:tc>
          <w:tcPr>
            <w:tcW w:w="423" w:type="dxa"/>
          </w:tcPr>
          <w:p w14:paraId="1055A43B">
            <w:pPr/>
            <w:r>
              <w:t>生</w:t>
            </w:r>
          </w:p>
        </w:tc>
        <w:tc>
          <w:tcPr>
            <w:tcW w:w="629" w:type="dxa"/>
          </w:tcPr>
          <w:p w14:paraId="45C34669">
            <w:pPr/>
            <w:r>
              <w:t>47.0</w:t>
            </w:r>
          </w:p>
        </w:tc>
        <w:tc>
          <w:tcPr>
            <w:tcW w:w="629" w:type="dxa"/>
          </w:tcPr>
          <w:p w14:paraId="3BC3A7F9">
            <w:pPr/>
            <w:r>
              <w:t>11.1</w:t>
            </w:r>
          </w:p>
        </w:tc>
        <w:tc>
          <w:tcPr>
            <w:tcW w:w="528" w:type="dxa"/>
          </w:tcPr>
          <w:p w14:paraId="4FB139C9">
            <w:pPr/>
            <w:r>
              <w:t>1.1</w:t>
            </w:r>
          </w:p>
        </w:tc>
        <w:tc>
          <w:tcPr>
            <w:tcW w:w="528" w:type="dxa"/>
          </w:tcPr>
          <w:p w14:paraId="5DDE18C7">
            <w:pPr/>
            <w:r>
              <w:t>0.2</w:t>
            </w:r>
          </w:p>
        </w:tc>
        <w:tc>
          <w:tcPr>
            <w:tcW w:w="528" w:type="dxa"/>
          </w:tcPr>
          <w:p w14:paraId="23B972C4">
            <w:pPr/>
            <w:r>
              <w:t>2.2</w:t>
            </w:r>
          </w:p>
        </w:tc>
        <w:tc>
          <w:tcPr>
            <w:tcW w:w="840" w:type="dxa"/>
          </w:tcPr>
          <w:p w14:paraId="6D4897EF">
            <w:pPr/>
            <w:r>
              <w:t>33.0</w:t>
            </w:r>
          </w:p>
        </w:tc>
        <w:tc>
          <w:tcPr>
            <w:tcW w:w="737" w:type="dxa"/>
          </w:tcPr>
          <w:p w14:paraId="36A49380">
            <w:pPr/>
            <w:r>
              <w:t>53.0</w:t>
            </w:r>
          </w:p>
        </w:tc>
        <w:tc>
          <w:tcPr>
            <w:tcW w:w="633" w:type="dxa"/>
          </w:tcPr>
          <w:p w14:paraId="1E7F16FE">
            <w:pPr/>
            <w:r>
              <w:t>40.0</w:t>
            </w:r>
          </w:p>
        </w:tc>
        <w:tc>
          <w:tcPr>
            <w:tcW w:w="633" w:type="dxa"/>
          </w:tcPr>
          <w:p w14:paraId="31F08F8C">
            <w:pPr/>
            <w:r>
              <w:t>0.2</w:t>
            </w:r>
          </w:p>
        </w:tc>
        <w:tc>
          <w:tcPr>
            <w:tcW w:w="732" w:type="dxa"/>
          </w:tcPr>
          <w:p w14:paraId="696945D8">
            <w:pPr/>
            <w:r>
              <w:t>181.0</w:t>
            </w:r>
          </w:p>
        </w:tc>
        <w:tc>
          <w:tcPr>
            <w:tcW w:w="633" w:type="dxa"/>
          </w:tcPr>
          <w:p w14:paraId="17E72D58">
            <w:pPr/>
            <w:r>
              <w:t>10.0</w:t>
            </w:r>
          </w:p>
        </w:tc>
        <w:tc>
          <w:tcPr>
            <w:tcW w:w="633" w:type="dxa"/>
          </w:tcPr>
          <w:p w14:paraId="0464DD33">
            <w:pPr/>
            <w:r>
              <w:t>0.1</w:t>
            </w:r>
          </w:p>
        </w:tc>
      </w:tr>
      <w:tr w14:paraId="46BA4169">
        <w:tblPrEx>
          <w:tblLayout w:type="fixed"/>
        </w:tblPrEx>
        <w:tc>
          <w:tcPr>
            <w:tcW w:w="422" w:type="dxa"/>
          </w:tcPr>
          <w:p w14:paraId="5CB3AE49">
            <w:pPr/>
            <w:r>
              <w:t>梨</w:t>
            </w:r>
          </w:p>
        </w:tc>
        <w:tc>
          <w:tcPr>
            <w:tcW w:w="423" w:type="dxa"/>
          </w:tcPr>
          <w:p w14:paraId="47FD0FDC">
            <w:pPr/>
            <w:r>
              <w:t>生</w:t>
            </w:r>
          </w:p>
        </w:tc>
        <w:tc>
          <w:tcPr>
            <w:tcW w:w="629" w:type="dxa"/>
          </w:tcPr>
          <w:p w14:paraId="12E41D62">
            <w:pPr/>
            <w:r>
              <w:t>50.0</w:t>
            </w:r>
          </w:p>
        </w:tc>
        <w:tc>
          <w:tcPr>
            <w:tcW w:w="629" w:type="dxa"/>
          </w:tcPr>
          <w:p w14:paraId="6ED6DDC7">
            <w:pPr/>
            <w:r>
              <w:t>13.3</w:t>
            </w:r>
          </w:p>
        </w:tc>
        <w:tc>
          <w:tcPr>
            <w:tcW w:w="528" w:type="dxa"/>
          </w:tcPr>
          <w:p w14:paraId="6552937E">
            <w:pPr/>
            <w:r>
              <w:t>0.4</w:t>
            </w:r>
          </w:p>
        </w:tc>
        <w:tc>
          <w:tcPr>
            <w:tcW w:w="528" w:type="dxa"/>
          </w:tcPr>
          <w:p w14:paraId="7F7551AB">
            <w:pPr/>
            <w:r>
              <w:t>0.2</w:t>
            </w:r>
          </w:p>
        </w:tc>
        <w:tc>
          <w:tcPr>
            <w:tcW w:w="528" w:type="dxa"/>
          </w:tcPr>
          <w:p w14:paraId="4371076C">
            <w:pPr/>
            <w:r>
              <w:t>3.1</w:t>
            </w:r>
          </w:p>
        </w:tc>
        <w:tc>
          <w:tcPr>
            <w:tcW w:w="840" w:type="dxa"/>
          </w:tcPr>
          <w:p w14:paraId="09C15417">
            <w:pPr/>
            <w:r>
              <w:t>2.0</w:t>
            </w:r>
          </w:p>
        </w:tc>
        <w:tc>
          <w:tcPr>
            <w:tcW w:w="737" w:type="dxa"/>
          </w:tcPr>
          <w:p w14:paraId="62F275A9">
            <w:pPr/>
            <w:r>
              <w:t>4.0</w:t>
            </w:r>
          </w:p>
        </w:tc>
        <w:tc>
          <w:tcPr>
            <w:tcW w:w="633" w:type="dxa"/>
          </w:tcPr>
          <w:p w14:paraId="125A8C63">
            <w:pPr/>
            <w:r>
              <w:t>9.0</w:t>
            </w:r>
          </w:p>
        </w:tc>
        <w:tc>
          <w:tcPr>
            <w:tcW w:w="633" w:type="dxa"/>
          </w:tcPr>
          <w:p w14:paraId="1797FCDE">
            <w:pPr/>
            <w:r>
              <w:t>0.2</w:t>
            </w:r>
          </w:p>
        </w:tc>
        <w:tc>
          <w:tcPr>
            <w:tcW w:w="732" w:type="dxa"/>
          </w:tcPr>
          <w:p w14:paraId="306FD78C">
            <w:pPr/>
            <w:r>
              <w:t>119.0</w:t>
            </w:r>
          </w:p>
        </w:tc>
        <w:tc>
          <w:tcPr>
            <w:tcW w:w="633" w:type="dxa"/>
          </w:tcPr>
          <w:p w14:paraId="5A87A7D2">
            <w:pPr/>
            <w:r>
              <w:t>8.0</w:t>
            </w:r>
          </w:p>
        </w:tc>
        <w:tc>
          <w:tcPr>
            <w:tcW w:w="633" w:type="dxa"/>
          </w:tcPr>
          <w:p w14:paraId="1090B667">
            <w:pPr/>
            <w:r>
              <w:t>0.1</w:t>
            </w:r>
          </w:p>
        </w:tc>
      </w:tr>
    </w:tbl>
    <w:p w14:paraId="6CC3BE60">
      <w:pPr/>
      <w:r>
        <w:rPr>
          <w:b/>
          <w:sz w:val="28"/>
        </w:rPr>
        <w:br w:type="textWrapping"/>
      </w:r>
      <w:r>
        <w:rPr>
          <w:b/>
          <w:sz w:val="28"/>
        </w:rPr>
        <w:t>【低脂蔬菜类】</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27"/>
        <w:gridCol w:w="427"/>
        <w:gridCol w:w="636"/>
        <w:gridCol w:w="534"/>
        <w:gridCol w:w="534"/>
        <w:gridCol w:w="534"/>
        <w:gridCol w:w="534"/>
        <w:gridCol w:w="851"/>
        <w:gridCol w:w="746"/>
        <w:gridCol w:w="640"/>
        <w:gridCol w:w="640"/>
        <w:gridCol w:w="743"/>
        <w:gridCol w:w="641"/>
        <w:gridCol w:w="641"/>
      </w:tblGrid>
      <w:tr w14:paraId="0E8F6747">
        <w:tblPrEx>
          <w:tblLayout w:type="fixed"/>
        </w:tblPrEx>
        <w:tc>
          <w:tcPr>
            <w:tcW w:w="427" w:type="dxa"/>
          </w:tcPr>
          <w:p w14:paraId="1E2C3D6D">
            <w:pPr/>
            <w:r>
              <w:rPr>
                <w:b/>
              </w:rPr>
              <w:t>食物名称</w:t>
            </w:r>
          </w:p>
        </w:tc>
        <w:tc>
          <w:tcPr>
            <w:tcW w:w="427" w:type="dxa"/>
          </w:tcPr>
          <w:p w14:paraId="69080759">
            <w:pPr/>
            <w:r>
              <w:rPr>
                <w:b/>
              </w:rPr>
              <w:t>生/熟</w:t>
            </w:r>
          </w:p>
        </w:tc>
        <w:tc>
          <w:tcPr>
            <w:tcW w:w="636" w:type="dxa"/>
          </w:tcPr>
          <w:p w14:paraId="0F7B5F71">
            <w:pPr/>
            <w:r>
              <w:rPr>
                <w:b/>
              </w:rPr>
              <w:t>热量(千卡)</w:t>
            </w:r>
          </w:p>
        </w:tc>
        <w:tc>
          <w:tcPr>
            <w:tcW w:w="534" w:type="dxa"/>
          </w:tcPr>
          <w:p w14:paraId="140BF2B7">
            <w:pPr/>
            <w:r>
              <w:rPr>
                <w:b/>
              </w:rPr>
              <w:t>碳水(g)</w:t>
            </w:r>
          </w:p>
        </w:tc>
        <w:tc>
          <w:tcPr>
            <w:tcW w:w="534" w:type="dxa"/>
          </w:tcPr>
          <w:p w14:paraId="17FEF1EC">
            <w:pPr/>
            <w:r>
              <w:rPr>
                <w:b/>
              </w:rPr>
              <w:t>蛋白质(g)</w:t>
            </w:r>
          </w:p>
        </w:tc>
        <w:tc>
          <w:tcPr>
            <w:tcW w:w="534" w:type="dxa"/>
          </w:tcPr>
          <w:p w14:paraId="20F77F1C">
            <w:pPr/>
            <w:r>
              <w:rPr>
                <w:b/>
              </w:rPr>
              <w:t>脂肪(g)</w:t>
            </w:r>
          </w:p>
        </w:tc>
        <w:tc>
          <w:tcPr>
            <w:tcW w:w="534" w:type="dxa"/>
          </w:tcPr>
          <w:p w14:paraId="5416D869">
            <w:pPr/>
            <w:r>
              <w:rPr>
                <w:b/>
              </w:rPr>
              <w:t>膳食纤维(g)</w:t>
            </w:r>
          </w:p>
        </w:tc>
        <w:tc>
          <w:tcPr>
            <w:tcW w:w="851" w:type="dxa"/>
          </w:tcPr>
          <w:p w14:paraId="35DE79CE">
            <w:pPr/>
            <w:r>
              <w:rPr>
                <w:b/>
              </w:rPr>
              <w:t>维生素A(μg)</w:t>
            </w:r>
          </w:p>
        </w:tc>
        <w:tc>
          <w:tcPr>
            <w:tcW w:w="746" w:type="dxa"/>
          </w:tcPr>
          <w:p w14:paraId="0E85A478">
            <w:pPr/>
            <w:r>
              <w:rPr>
                <w:b/>
              </w:rPr>
              <w:t>维生素C(mg)</w:t>
            </w:r>
          </w:p>
        </w:tc>
        <w:tc>
          <w:tcPr>
            <w:tcW w:w="640" w:type="dxa"/>
          </w:tcPr>
          <w:p w14:paraId="1BE42F5B">
            <w:pPr/>
            <w:r>
              <w:rPr>
                <w:b/>
              </w:rPr>
              <w:t>钙(mg)</w:t>
            </w:r>
          </w:p>
        </w:tc>
        <w:tc>
          <w:tcPr>
            <w:tcW w:w="640" w:type="dxa"/>
          </w:tcPr>
          <w:p w14:paraId="476D7FFB">
            <w:pPr/>
            <w:r>
              <w:rPr>
                <w:b/>
              </w:rPr>
              <w:t>铁(mg)</w:t>
            </w:r>
          </w:p>
        </w:tc>
        <w:tc>
          <w:tcPr>
            <w:tcW w:w="743" w:type="dxa"/>
          </w:tcPr>
          <w:p w14:paraId="5FD4FD28">
            <w:pPr/>
            <w:r>
              <w:rPr>
                <w:b/>
              </w:rPr>
              <w:t>钾(mg)</w:t>
            </w:r>
          </w:p>
        </w:tc>
        <w:tc>
          <w:tcPr>
            <w:tcW w:w="641" w:type="dxa"/>
          </w:tcPr>
          <w:p w14:paraId="1C72F5F0">
            <w:pPr/>
            <w:r>
              <w:rPr>
                <w:b/>
              </w:rPr>
              <w:t>镁(mg)</w:t>
            </w:r>
          </w:p>
        </w:tc>
        <w:tc>
          <w:tcPr>
            <w:tcW w:w="641" w:type="dxa"/>
          </w:tcPr>
          <w:p w14:paraId="1CCB2E60">
            <w:pPr/>
            <w:r>
              <w:rPr>
                <w:b/>
              </w:rPr>
              <w:t>锌(mg)</w:t>
            </w:r>
          </w:p>
        </w:tc>
      </w:tr>
      <w:tr w14:paraId="47F206D6">
        <w:tblPrEx>
          <w:tblLayout w:type="fixed"/>
        </w:tblPrEx>
        <w:tc>
          <w:tcPr>
            <w:tcW w:w="427" w:type="dxa"/>
          </w:tcPr>
          <w:p w14:paraId="1E50015E">
            <w:pPr/>
            <w:r>
              <w:t>菠菜</w:t>
            </w:r>
          </w:p>
        </w:tc>
        <w:tc>
          <w:tcPr>
            <w:tcW w:w="427" w:type="dxa"/>
          </w:tcPr>
          <w:p w14:paraId="3CA725C4">
            <w:pPr/>
            <w:r>
              <w:t>生</w:t>
            </w:r>
          </w:p>
        </w:tc>
        <w:tc>
          <w:tcPr>
            <w:tcW w:w="636" w:type="dxa"/>
          </w:tcPr>
          <w:p w14:paraId="7330451C">
            <w:pPr/>
            <w:r>
              <w:t>28.0</w:t>
            </w:r>
          </w:p>
        </w:tc>
        <w:tc>
          <w:tcPr>
            <w:tcW w:w="534" w:type="dxa"/>
          </w:tcPr>
          <w:p w14:paraId="382D4DCC">
            <w:pPr/>
            <w:r>
              <w:t>4.5</w:t>
            </w:r>
          </w:p>
        </w:tc>
        <w:tc>
          <w:tcPr>
            <w:tcW w:w="534" w:type="dxa"/>
          </w:tcPr>
          <w:p w14:paraId="475310FE">
            <w:pPr/>
            <w:r>
              <w:t>2.6</w:t>
            </w:r>
          </w:p>
        </w:tc>
        <w:tc>
          <w:tcPr>
            <w:tcW w:w="534" w:type="dxa"/>
          </w:tcPr>
          <w:p w14:paraId="2C172D18">
            <w:pPr/>
            <w:r>
              <w:t>0.3</w:t>
            </w:r>
          </w:p>
        </w:tc>
        <w:tc>
          <w:tcPr>
            <w:tcW w:w="534" w:type="dxa"/>
          </w:tcPr>
          <w:p w14:paraId="53FB76D8">
            <w:pPr/>
            <w:r>
              <w:t>2.2</w:t>
            </w:r>
          </w:p>
        </w:tc>
        <w:tc>
          <w:tcPr>
            <w:tcW w:w="851" w:type="dxa"/>
          </w:tcPr>
          <w:p w14:paraId="0AA3E17E">
            <w:pPr/>
            <w:r>
              <w:t>469.0</w:t>
            </w:r>
          </w:p>
        </w:tc>
        <w:tc>
          <w:tcPr>
            <w:tcW w:w="746" w:type="dxa"/>
          </w:tcPr>
          <w:p w14:paraId="4B47B513">
            <w:pPr/>
            <w:r>
              <w:t>28.0</w:t>
            </w:r>
          </w:p>
        </w:tc>
        <w:tc>
          <w:tcPr>
            <w:tcW w:w="640" w:type="dxa"/>
          </w:tcPr>
          <w:p w14:paraId="476D327A">
            <w:pPr/>
            <w:r>
              <w:t>99.0</w:t>
            </w:r>
          </w:p>
        </w:tc>
        <w:tc>
          <w:tcPr>
            <w:tcW w:w="640" w:type="dxa"/>
          </w:tcPr>
          <w:p w14:paraId="5D25AD53">
            <w:pPr/>
            <w:r>
              <w:t>2.9</w:t>
            </w:r>
          </w:p>
        </w:tc>
        <w:tc>
          <w:tcPr>
            <w:tcW w:w="743" w:type="dxa"/>
          </w:tcPr>
          <w:p w14:paraId="04D0CE8C">
            <w:pPr/>
            <w:r>
              <w:t>558.0</w:t>
            </w:r>
          </w:p>
        </w:tc>
        <w:tc>
          <w:tcPr>
            <w:tcW w:w="641" w:type="dxa"/>
          </w:tcPr>
          <w:p w14:paraId="2309A067">
            <w:pPr/>
            <w:r>
              <w:t>58.0</w:t>
            </w:r>
          </w:p>
        </w:tc>
        <w:tc>
          <w:tcPr>
            <w:tcW w:w="641" w:type="dxa"/>
          </w:tcPr>
          <w:p w14:paraId="3CB2B202">
            <w:pPr/>
            <w:r>
              <w:t>0.5</w:t>
            </w:r>
          </w:p>
        </w:tc>
      </w:tr>
      <w:tr w14:paraId="488A3208">
        <w:tblPrEx>
          <w:tblLayout w:type="fixed"/>
        </w:tblPrEx>
        <w:tc>
          <w:tcPr>
            <w:tcW w:w="427" w:type="dxa"/>
          </w:tcPr>
          <w:p w14:paraId="345464E3">
            <w:pPr/>
            <w:r>
              <w:t>西兰花</w:t>
            </w:r>
          </w:p>
        </w:tc>
        <w:tc>
          <w:tcPr>
            <w:tcW w:w="427" w:type="dxa"/>
          </w:tcPr>
          <w:p w14:paraId="5386F131">
            <w:pPr/>
            <w:r>
              <w:t>生</w:t>
            </w:r>
          </w:p>
        </w:tc>
        <w:tc>
          <w:tcPr>
            <w:tcW w:w="636" w:type="dxa"/>
          </w:tcPr>
          <w:p w14:paraId="4DD096D2">
            <w:pPr/>
            <w:r>
              <w:t>34.0</w:t>
            </w:r>
          </w:p>
        </w:tc>
        <w:tc>
          <w:tcPr>
            <w:tcW w:w="534" w:type="dxa"/>
          </w:tcPr>
          <w:p w14:paraId="274DDB30">
            <w:pPr/>
            <w:r>
              <w:t>6.6</w:t>
            </w:r>
          </w:p>
        </w:tc>
        <w:tc>
          <w:tcPr>
            <w:tcW w:w="534" w:type="dxa"/>
          </w:tcPr>
          <w:p w14:paraId="3C70F759">
            <w:pPr/>
            <w:r>
              <w:t>2.8</w:t>
            </w:r>
          </w:p>
        </w:tc>
        <w:tc>
          <w:tcPr>
            <w:tcW w:w="534" w:type="dxa"/>
          </w:tcPr>
          <w:p w14:paraId="16153820">
            <w:pPr/>
            <w:r>
              <w:t>0.4</w:t>
            </w:r>
          </w:p>
        </w:tc>
        <w:tc>
          <w:tcPr>
            <w:tcW w:w="534" w:type="dxa"/>
          </w:tcPr>
          <w:p w14:paraId="30E88A77">
            <w:pPr/>
            <w:r>
              <w:t>2.4</w:t>
            </w:r>
          </w:p>
        </w:tc>
        <w:tc>
          <w:tcPr>
            <w:tcW w:w="851" w:type="dxa"/>
          </w:tcPr>
          <w:p w14:paraId="09D7F63C">
            <w:pPr/>
            <w:r>
              <w:t>30.0</w:t>
            </w:r>
          </w:p>
        </w:tc>
        <w:tc>
          <w:tcPr>
            <w:tcW w:w="746" w:type="dxa"/>
          </w:tcPr>
          <w:p w14:paraId="1C0C249E">
            <w:pPr/>
            <w:r>
              <w:t>51.0</w:t>
            </w:r>
          </w:p>
        </w:tc>
        <w:tc>
          <w:tcPr>
            <w:tcW w:w="640" w:type="dxa"/>
          </w:tcPr>
          <w:p w14:paraId="1E8D31B6">
            <w:pPr/>
            <w:r>
              <w:t>47.0</w:t>
            </w:r>
          </w:p>
        </w:tc>
        <w:tc>
          <w:tcPr>
            <w:tcW w:w="640" w:type="dxa"/>
          </w:tcPr>
          <w:p w14:paraId="34F7F61B">
            <w:pPr/>
            <w:r>
              <w:t>1.0</w:t>
            </w:r>
          </w:p>
        </w:tc>
        <w:tc>
          <w:tcPr>
            <w:tcW w:w="743" w:type="dxa"/>
          </w:tcPr>
          <w:p w14:paraId="387BE980">
            <w:pPr/>
            <w:r>
              <w:t>316.0</w:t>
            </w:r>
          </w:p>
        </w:tc>
        <w:tc>
          <w:tcPr>
            <w:tcW w:w="641" w:type="dxa"/>
          </w:tcPr>
          <w:p w14:paraId="7107A881">
            <w:pPr/>
            <w:r>
              <w:t>21.0</w:t>
            </w:r>
          </w:p>
        </w:tc>
        <w:tc>
          <w:tcPr>
            <w:tcW w:w="641" w:type="dxa"/>
          </w:tcPr>
          <w:p w14:paraId="3EE17553">
            <w:pPr/>
            <w:r>
              <w:t>0.4</w:t>
            </w:r>
          </w:p>
        </w:tc>
      </w:tr>
      <w:tr w14:paraId="34EBA9C9">
        <w:tblPrEx>
          <w:tblLayout w:type="fixed"/>
        </w:tblPrEx>
        <w:tc>
          <w:tcPr>
            <w:tcW w:w="427" w:type="dxa"/>
          </w:tcPr>
          <w:p w14:paraId="33E1048E">
            <w:pPr/>
            <w:r>
              <w:t>黄瓜</w:t>
            </w:r>
          </w:p>
        </w:tc>
        <w:tc>
          <w:tcPr>
            <w:tcW w:w="427" w:type="dxa"/>
          </w:tcPr>
          <w:p w14:paraId="3A05041E">
            <w:pPr/>
            <w:r>
              <w:t>生</w:t>
            </w:r>
          </w:p>
        </w:tc>
        <w:tc>
          <w:tcPr>
            <w:tcW w:w="636" w:type="dxa"/>
          </w:tcPr>
          <w:p w14:paraId="32F02E6E">
            <w:pPr/>
            <w:r>
              <w:t>16.0</w:t>
            </w:r>
          </w:p>
        </w:tc>
        <w:tc>
          <w:tcPr>
            <w:tcW w:w="534" w:type="dxa"/>
          </w:tcPr>
          <w:p w14:paraId="2C187D1C">
            <w:pPr/>
            <w:r>
              <w:t>2.9</w:t>
            </w:r>
          </w:p>
        </w:tc>
        <w:tc>
          <w:tcPr>
            <w:tcW w:w="534" w:type="dxa"/>
          </w:tcPr>
          <w:p w14:paraId="1AB6A884">
            <w:pPr/>
            <w:r>
              <w:t>0.8</w:t>
            </w:r>
          </w:p>
        </w:tc>
        <w:tc>
          <w:tcPr>
            <w:tcW w:w="534" w:type="dxa"/>
          </w:tcPr>
          <w:p w14:paraId="50D100B2">
            <w:pPr/>
            <w:r>
              <w:t>0.2</w:t>
            </w:r>
          </w:p>
        </w:tc>
        <w:tc>
          <w:tcPr>
            <w:tcW w:w="534" w:type="dxa"/>
          </w:tcPr>
          <w:p w14:paraId="48A19AE5">
            <w:pPr/>
            <w:r>
              <w:t>0.5</w:t>
            </w:r>
          </w:p>
        </w:tc>
        <w:tc>
          <w:tcPr>
            <w:tcW w:w="851" w:type="dxa"/>
          </w:tcPr>
          <w:p w14:paraId="373D32AA">
            <w:pPr/>
            <w:r>
              <w:t>15.0</w:t>
            </w:r>
          </w:p>
        </w:tc>
        <w:tc>
          <w:tcPr>
            <w:tcW w:w="746" w:type="dxa"/>
          </w:tcPr>
          <w:p w14:paraId="0FCC4DD7">
            <w:pPr/>
            <w:r>
              <w:t>9.0</w:t>
            </w:r>
          </w:p>
        </w:tc>
        <w:tc>
          <w:tcPr>
            <w:tcW w:w="640" w:type="dxa"/>
          </w:tcPr>
          <w:p w14:paraId="62203560">
            <w:pPr/>
            <w:r>
              <w:t>16.0</w:t>
            </w:r>
          </w:p>
        </w:tc>
        <w:tc>
          <w:tcPr>
            <w:tcW w:w="640" w:type="dxa"/>
          </w:tcPr>
          <w:p w14:paraId="742075B6">
            <w:pPr/>
            <w:r>
              <w:t>0.3</w:t>
            </w:r>
          </w:p>
        </w:tc>
        <w:tc>
          <w:tcPr>
            <w:tcW w:w="743" w:type="dxa"/>
          </w:tcPr>
          <w:p w14:paraId="38B51F47">
            <w:pPr/>
            <w:r>
              <w:t>147.0</w:t>
            </w:r>
          </w:p>
        </w:tc>
        <w:tc>
          <w:tcPr>
            <w:tcW w:w="641" w:type="dxa"/>
          </w:tcPr>
          <w:p w14:paraId="78C55DE8">
            <w:pPr/>
            <w:r>
              <w:t>13.0</w:t>
            </w:r>
          </w:p>
        </w:tc>
        <w:tc>
          <w:tcPr>
            <w:tcW w:w="641" w:type="dxa"/>
          </w:tcPr>
          <w:p w14:paraId="52A78C8B">
            <w:pPr/>
            <w:r>
              <w:t>0.2</w:t>
            </w:r>
          </w:p>
        </w:tc>
      </w:tr>
      <w:tr w14:paraId="2ABCA48F">
        <w:tblPrEx>
          <w:tblLayout w:type="fixed"/>
        </w:tblPrEx>
        <w:tc>
          <w:tcPr>
            <w:tcW w:w="427" w:type="dxa"/>
          </w:tcPr>
          <w:p w14:paraId="0BFCC05A">
            <w:pPr/>
            <w:r>
              <w:t>番茄</w:t>
            </w:r>
          </w:p>
        </w:tc>
        <w:tc>
          <w:tcPr>
            <w:tcW w:w="427" w:type="dxa"/>
          </w:tcPr>
          <w:p w14:paraId="31F82B11">
            <w:pPr/>
            <w:r>
              <w:t>生</w:t>
            </w:r>
          </w:p>
        </w:tc>
        <w:tc>
          <w:tcPr>
            <w:tcW w:w="636" w:type="dxa"/>
          </w:tcPr>
          <w:p w14:paraId="252AE859">
            <w:pPr/>
            <w:r>
              <w:t>18.0</w:t>
            </w:r>
          </w:p>
        </w:tc>
        <w:tc>
          <w:tcPr>
            <w:tcW w:w="534" w:type="dxa"/>
          </w:tcPr>
          <w:p w14:paraId="360F900E">
            <w:pPr/>
            <w:r>
              <w:t>4.0</w:t>
            </w:r>
          </w:p>
        </w:tc>
        <w:tc>
          <w:tcPr>
            <w:tcW w:w="534" w:type="dxa"/>
          </w:tcPr>
          <w:p w14:paraId="17C03539">
            <w:pPr/>
            <w:r>
              <w:t>0.9</w:t>
            </w:r>
          </w:p>
        </w:tc>
        <w:tc>
          <w:tcPr>
            <w:tcW w:w="534" w:type="dxa"/>
          </w:tcPr>
          <w:p w14:paraId="6E6FD917">
            <w:pPr/>
            <w:r>
              <w:t>0.2</w:t>
            </w:r>
          </w:p>
        </w:tc>
        <w:tc>
          <w:tcPr>
            <w:tcW w:w="534" w:type="dxa"/>
          </w:tcPr>
          <w:p w14:paraId="68744C9C">
            <w:pPr/>
            <w:r>
              <w:t>1.2</w:t>
            </w:r>
          </w:p>
        </w:tc>
        <w:tc>
          <w:tcPr>
            <w:tcW w:w="851" w:type="dxa"/>
          </w:tcPr>
          <w:p w14:paraId="1C98913F">
            <w:pPr/>
            <w:r>
              <w:t>42.0</w:t>
            </w:r>
          </w:p>
        </w:tc>
        <w:tc>
          <w:tcPr>
            <w:tcW w:w="746" w:type="dxa"/>
          </w:tcPr>
          <w:p w14:paraId="59B2A2FB">
            <w:pPr/>
            <w:r>
              <w:t>14.0</w:t>
            </w:r>
          </w:p>
        </w:tc>
        <w:tc>
          <w:tcPr>
            <w:tcW w:w="640" w:type="dxa"/>
          </w:tcPr>
          <w:p w14:paraId="7379632C">
            <w:pPr/>
            <w:r>
              <w:t>10.0</w:t>
            </w:r>
          </w:p>
        </w:tc>
        <w:tc>
          <w:tcPr>
            <w:tcW w:w="640" w:type="dxa"/>
          </w:tcPr>
          <w:p w14:paraId="2645A7CD">
            <w:pPr/>
            <w:r>
              <w:t>0.3</w:t>
            </w:r>
          </w:p>
        </w:tc>
        <w:tc>
          <w:tcPr>
            <w:tcW w:w="743" w:type="dxa"/>
          </w:tcPr>
          <w:p w14:paraId="5FDA7F53">
            <w:pPr/>
            <w:r>
              <w:t>237.0</w:t>
            </w:r>
          </w:p>
        </w:tc>
        <w:tc>
          <w:tcPr>
            <w:tcW w:w="641" w:type="dxa"/>
          </w:tcPr>
          <w:p w14:paraId="4D1E7659">
            <w:pPr/>
            <w:r>
              <w:t>11.0</w:t>
            </w:r>
          </w:p>
        </w:tc>
        <w:tc>
          <w:tcPr>
            <w:tcW w:w="641" w:type="dxa"/>
          </w:tcPr>
          <w:p w14:paraId="4DBD8094">
            <w:pPr/>
            <w:r>
              <w:t>0.2</w:t>
            </w:r>
          </w:p>
        </w:tc>
      </w:tr>
      <w:tr w14:paraId="32F4D631">
        <w:tblPrEx>
          <w:tblLayout w:type="fixed"/>
        </w:tblPrEx>
        <w:tc>
          <w:tcPr>
            <w:tcW w:w="427" w:type="dxa"/>
          </w:tcPr>
          <w:p w14:paraId="0B56E165">
            <w:pPr/>
            <w:r>
              <w:t>生菜</w:t>
            </w:r>
          </w:p>
        </w:tc>
        <w:tc>
          <w:tcPr>
            <w:tcW w:w="427" w:type="dxa"/>
          </w:tcPr>
          <w:p w14:paraId="257EE26F">
            <w:pPr/>
            <w:r>
              <w:t>生</w:t>
            </w:r>
          </w:p>
        </w:tc>
        <w:tc>
          <w:tcPr>
            <w:tcW w:w="636" w:type="dxa"/>
          </w:tcPr>
          <w:p w14:paraId="71DE4800">
            <w:pPr/>
            <w:r>
              <w:t>15.0</w:t>
            </w:r>
          </w:p>
        </w:tc>
        <w:tc>
          <w:tcPr>
            <w:tcW w:w="534" w:type="dxa"/>
          </w:tcPr>
          <w:p w14:paraId="24FE311A">
            <w:pPr/>
            <w:r>
              <w:t>2.1</w:t>
            </w:r>
          </w:p>
        </w:tc>
        <w:tc>
          <w:tcPr>
            <w:tcW w:w="534" w:type="dxa"/>
          </w:tcPr>
          <w:p w14:paraId="1B7DA00D">
            <w:pPr/>
            <w:r>
              <w:t>1.4</w:t>
            </w:r>
          </w:p>
        </w:tc>
        <w:tc>
          <w:tcPr>
            <w:tcW w:w="534" w:type="dxa"/>
          </w:tcPr>
          <w:p w14:paraId="5DFDC550">
            <w:pPr/>
            <w:r>
              <w:t>0.2</w:t>
            </w:r>
          </w:p>
        </w:tc>
        <w:tc>
          <w:tcPr>
            <w:tcW w:w="534" w:type="dxa"/>
          </w:tcPr>
          <w:p w14:paraId="520BEDD1">
            <w:pPr/>
            <w:r>
              <w:t>1.0</w:t>
            </w:r>
          </w:p>
        </w:tc>
        <w:tc>
          <w:tcPr>
            <w:tcW w:w="851" w:type="dxa"/>
          </w:tcPr>
          <w:p w14:paraId="1839410A">
            <w:pPr/>
            <w:r>
              <w:t>298.0</w:t>
            </w:r>
          </w:p>
        </w:tc>
        <w:tc>
          <w:tcPr>
            <w:tcW w:w="746" w:type="dxa"/>
          </w:tcPr>
          <w:p w14:paraId="2A41B60E">
            <w:pPr/>
            <w:r>
              <w:t>6.0</w:t>
            </w:r>
          </w:p>
        </w:tc>
        <w:tc>
          <w:tcPr>
            <w:tcW w:w="640" w:type="dxa"/>
          </w:tcPr>
          <w:p w14:paraId="4EDAB320">
            <w:pPr/>
            <w:r>
              <w:t>36.0</w:t>
            </w:r>
          </w:p>
        </w:tc>
        <w:tc>
          <w:tcPr>
            <w:tcW w:w="640" w:type="dxa"/>
          </w:tcPr>
          <w:p w14:paraId="015B318D">
            <w:pPr/>
            <w:r>
              <w:t>0.9</w:t>
            </w:r>
          </w:p>
        </w:tc>
        <w:tc>
          <w:tcPr>
            <w:tcW w:w="743" w:type="dxa"/>
          </w:tcPr>
          <w:p w14:paraId="76655632">
            <w:pPr/>
            <w:r>
              <w:t>230.0</w:t>
            </w:r>
          </w:p>
        </w:tc>
        <w:tc>
          <w:tcPr>
            <w:tcW w:w="641" w:type="dxa"/>
          </w:tcPr>
          <w:p w14:paraId="22CE2014">
            <w:pPr/>
            <w:r>
              <w:t>18.0</w:t>
            </w:r>
          </w:p>
        </w:tc>
        <w:tc>
          <w:tcPr>
            <w:tcW w:w="641" w:type="dxa"/>
          </w:tcPr>
          <w:p w14:paraId="3A33161E">
            <w:pPr/>
            <w:r>
              <w:t>0.2</w:t>
            </w:r>
          </w:p>
        </w:tc>
      </w:tr>
      <w:tr w14:paraId="1FC8FD08">
        <w:tblPrEx>
          <w:tblLayout w:type="fixed"/>
        </w:tblPrEx>
        <w:tc>
          <w:tcPr>
            <w:tcW w:w="427" w:type="dxa"/>
          </w:tcPr>
          <w:p w14:paraId="55346BB9">
            <w:pPr/>
            <w:r>
              <w:t>芹菜</w:t>
            </w:r>
          </w:p>
        </w:tc>
        <w:tc>
          <w:tcPr>
            <w:tcW w:w="427" w:type="dxa"/>
          </w:tcPr>
          <w:p w14:paraId="04F5469E">
            <w:pPr/>
            <w:r>
              <w:t>生</w:t>
            </w:r>
          </w:p>
        </w:tc>
        <w:tc>
          <w:tcPr>
            <w:tcW w:w="636" w:type="dxa"/>
          </w:tcPr>
          <w:p w14:paraId="4430DBA3">
            <w:pPr/>
            <w:r>
              <w:t>16.0</w:t>
            </w:r>
          </w:p>
        </w:tc>
        <w:tc>
          <w:tcPr>
            <w:tcW w:w="534" w:type="dxa"/>
          </w:tcPr>
          <w:p w14:paraId="58BC2E20">
            <w:pPr/>
            <w:r>
              <w:t>3.3</w:t>
            </w:r>
          </w:p>
        </w:tc>
        <w:tc>
          <w:tcPr>
            <w:tcW w:w="534" w:type="dxa"/>
          </w:tcPr>
          <w:p w14:paraId="21200940">
            <w:pPr/>
            <w:r>
              <w:t>1.2</w:t>
            </w:r>
          </w:p>
        </w:tc>
        <w:tc>
          <w:tcPr>
            <w:tcW w:w="534" w:type="dxa"/>
          </w:tcPr>
          <w:p w14:paraId="476A70BB">
            <w:pPr/>
            <w:r>
              <w:t>0.2</w:t>
            </w:r>
          </w:p>
        </w:tc>
        <w:tc>
          <w:tcPr>
            <w:tcW w:w="534" w:type="dxa"/>
          </w:tcPr>
          <w:p w14:paraId="4FCF81EF">
            <w:pPr/>
            <w:r>
              <w:t>1.6</w:t>
            </w:r>
          </w:p>
        </w:tc>
        <w:tc>
          <w:tcPr>
            <w:tcW w:w="851" w:type="dxa"/>
          </w:tcPr>
          <w:p w14:paraId="0751A8D9">
            <w:pPr/>
            <w:r>
              <w:t>22.0</w:t>
            </w:r>
          </w:p>
        </w:tc>
        <w:tc>
          <w:tcPr>
            <w:tcW w:w="746" w:type="dxa"/>
          </w:tcPr>
          <w:p w14:paraId="3E0818AA">
            <w:pPr/>
            <w:r>
              <w:t>8.0</w:t>
            </w:r>
          </w:p>
        </w:tc>
        <w:tc>
          <w:tcPr>
            <w:tcW w:w="640" w:type="dxa"/>
          </w:tcPr>
          <w:p w14:paraId="6CAA5C75">
            <w:pPr/>
            <w:r>
              <w:t>48.0</w:t>
            </w:r>
          </w:p>
        </w:tc>
        <w:tc>
          <w:tcPr>
            <w:tcW w:w="640" w:type="dxa"/>
          </w:tcPr>
          <w:p w14:paraId="06E32B80">
            <w:pPr/>
            <w:r>
              <w:t>0.6</w:t>
            </w:r>
          </w:p>
        </w:tc>
        <w:tc>
          <w:tcPr>
            <w:tcW w:w="743" w:type="dxa"/>
          </w:tcPr>
          <w:p w14:paraId="33D3CD6B">
            <w:pPr/>
            <w:r>
              <w:t>260.0</w:t>
            </w:r>
          </w:p>
        </w:tc>
        <w:tc>
          <w:tcPr>
            <w:tcW w:w="641" w:type="dxa"/>
          </w:tcPr>
          <w:p w14:paraId="575E9F0F">
            <w:pPr/>
            <w:r>
              <w:t>20.0</w:t>
            </w:r>
          </w:p>
        </w:tc>
        <w:tc>
          <w:tcPr>
            <w:tcW w:w="641" w:type="dxa"/>
          </w:tcPr>
          <w:p w14:paraId="1171E5A0">
            <w:pPr/>
            <w:r>
              <w:t>0.2</w:t>
            </w:r>
          </w:p>
        </w:tc>
      </w:tr>
      <w:tr w14:paraId="66DCC0F6">
        <w:tblPrEx>
          <w:tblLayout w:type="fixed"/>
        </w:tblPrEx>
        <w:tc>
          <w:tcPr>
            <w:tcW w:w="427" w:type="dxa"/>
          </w:tcPr>
          <w:p w14:paraId="0E769CFE">
            <w:pPr/>
            <w:r>
              <w:t>油麦菜</w:t>
            </w:r>
          </w:p>
        </w:tc>
        <w:tc>
          <w:tcPr>
            <w:tcW w:w="427" w:type="dxa"/>
          </w:tcPr>
          <w:p w14:paraId="510FD95E">
            <w:pPr/>
            <w:r>
              <w:t>生</w:t>
            </w:r>
          </w:p>
        </w:tc>
        <w:tc>
          <w:tcPr>
            <w:tcW w:w="636" w:type="dxa"/>
          </w:tcPr>
          <w:p w14:paraId="40A768F0">
            <w:pPr/>
            <w:r>
              <w:t>15.0</w:t>
            </w:r>
          </w:p>
        </w:tc>
        <w:tc>
          <w:tcPr>
            <w:tcW w:w="534" w:type="dxa"/>
          </w:tcPr>
          <w:p w14:paraId="065EC53A">
            <w:pPr/>
            <w:r>
              <w:t>2.1</w:t>
            </w:r>
          </w:p>
        </w:tc>
        <w:tc>
          <w:tcPr>
            <w:tcW w:w="534" w:type="dxa"/>
          </w:tcPr>
          <w:p w14:paraId="236E661F">
            <w:pPr/>
            <w:r>
              <w:t>1.4</w:t>
            </w:r>
          </w:p>
        </w:tc>
        <w:tc>
          <w:tcPr>
            <w:tcW w:w="534" w:type="dxa"/>
          </w:tcPr>
          <w:p w14:paraId="6867A2C8">
            <w:pPr/>
            <w:r>
              <w:t>0.2</w:t>
            </w:r>
          </w:p>
        </w:tc>
        <w:tc>
          <w:tcPr>
            <w:tcW w:w="534" w:type="dxa"/>
          </w:tcPr>
          <w:p w14:paraId="3CAE8A37">
            <w:pPr/>
            <w:r>
              <w:t>1.0</w:t>
            </w:r>
          </w:p>
        </w:tc>
        <w:tc>
          <w:tcPr>
            <w:tcW w:w="851" w:type="dxa"/>
          </w:tcPr>
          <w:p w14:paraId="012524E1">
            <w:pPr/>
            <w:r>
              <w:t>300.0</w:t>
            </w:r>
          </w:p>
        </w:tc>
        <w:tc>
          <w:tcPr>
            <w:tcW w:w="746" w:type="dxa"/>
          </w:tcPr>
          <w:p w14:paraId="2FD07E5D">
            <w:pPr/>
            <w:r>
              <w:t>7.0</w:t>
            </w:r>
          </w:p>
        </w:tc>
        <w:tc>
          <w:tcPr>
            <w:tcW w:w="640" w:type="dxa"/>
          </w:tcPr>
          <w:p w14:paraId="6E3E3DCF">
            <w:pPr/>
            <w:r>
              <w:t>40.0</w:t>
            </w:r>
          </w:p>
        </w:tc>
        <w:tc>
          <w:tcPr>
            <w:tcW w:w="640" w:type="dxa"/>
          </w:tcPr>
          <w:p w14:paraId="3C02590E">
            <w:pPr/>
            <w:r>
              <w:t>0.8</w:t>
            </w:r>
          </w:p>
        </w:tc>
        <w:tc>
          <w:tcPr>
            <w:tcW w:w="743" w:type="dxa"/>
          </w:tcPr>
          <w:p w14:paraId="476C7D68">
            <w:pPr/>
            <w:r>
              <w:t>240.0</w:t>
            </w:r>
          </w:p>
        </w:tc>
        <w:tc>
          <w:tcPr>
            <w:tcW w:w="641" w:type="dxa"/>
          </w:tcPr>
          <w:p w14:paraId="6C258259">
            <w:pPr/>
            <w:r>
              <w:t>20.0</w:t>
            </w:r>
          </w:p>
        </w:tc>
        <w:tc>
          <w:tcPr>
            <w:tcW w:w="641" w:type="dxa"/>
          </w:tcPr>
          <w:p w14:paraId="2C98D961">
            <w:pPr/>
            <w:r>
              <w:t>0.2</w:t>
            </w:r>
          </w:p>
        </w:tc>
      </w:tr>
      <w:tr w14:paraId="27051737">
        <w:tblPrEx>
          <w:tblLayout w:type="fixed"/>
        </w:tblPrEx>
        <w:tc>
          <w:tcPr>
            <w:tcW w:w="427" w:type="dxa"/>
          </w:tcPr>
          <w:p w14:paraId="31A0F602">
            <w:pPr/>
            <w:r>
              <w:t>娃娃菜</w:t>
            </w:r>
          </w:p>
        </w:tc>
        <w:tc>
          <w:tcPr>
            <w:tcW w:w="427" w:type="dxa"/>
          </w:tcPr>
          <w:p w14:paraId="1AC7C071">
            <w:pPr/>
            <w:r>
              <w:t>生</w:t>
            </w:r>
          </w:p>
        </w:tc>
        <w:tc>
          <w:tcPr>
            <w:tcW w:w="636" w:type="dxa"/>
          </w:tcPr>
          <w:p w14:paraId="365900EA">
            <w:pPr/>
            <w:r>
              <w:t>13.0</w:t>
            </w:r>
          </w:p>
        </w:tc>
        <w:tc>
          <w:tcPr>
            <w:tcW w:w="534" w:type="dxa"/>
          </w:tcPr>
          <w:p w14:paraId="747479EC">
            <w:pPr/>
            <w:r>
              <w:t>2.6</w:t>
            </w:r>
          </w:p>
        </w:tc>
        <w:tc>
          <w:tcPr>
            <w:tcW w:w="534" w:type="dxa"/>
          </w:tcPr>
          <w:p w14:paraId="501324BC">
            <w:pPr/>
            <w:r>
              <w:t>1.4</w:t>
            </w:r>
          </w:p>
        </w:tc>
        <w:tc>
          <w:tcPr>
            <w:tcW w:w="534" w:type="dxa"/>
          </w:tcPr>
          <w:p w14:paraId="485A57F8">
            <w:pPr/>
            <w:r>
              <w:t>0.1</w:t>
            </w:r>
          </w:p>
        </w:tc>
        <w:tc>
          <w:tcPr>
            <w:tcW w:w="534" w:type="dxa"/>
          </w:tcPr>
          <w:p w14:paraId="05DF1AC9">
            <w:pPr/>
            <w:r>
              <w:t>1.0</w:t>
            </w:r>
          </w:p>
        </w:tc>
        <w:tc>
          <w:tcPr>
            <w:tcW w:w="851" w:type="dxa"/>
          </w:tcPr>
          <w:p w14:paraId="2F3BFF6F">
            <w:pPr/>
            <w:r>
              <w:t>10.0</w:t>
            </w:r>
          </w:p>
        </w:tc>
        <w:tc>
          <w:tcPr>
            <w:tcW w:w="746" w:type="dxa"/>
          </w:tcPr>
          <w:p w14:paraId="70ADA4AE">
            <w:pPr/>
            <w:r>
              <w:t>15.0</w:t>
            </w:r>
          </w:p>
        </w:tc>
        <w:tc>
          <w:tcPr>
            <w:tcW w:w="640" w:type="dxa"/>
          </w:tcPr>
          <w:p w14:paraId="67DEF070">
            <w:pPr/>
            <w:r>
              <w:t>40.0</w:t>
            </w:r>
          </w:p>
        </w:tc>
        <w:tc>
          <w:tcPr>
            <w:tcW w:w="640" w:type="dxa"/>
          </w:tcPr>
          <w:p w14:paraId="4C94B6E1">
            <w:pPr/>
            <w:r>
              <w:t>0.5</w:t>
            </w:r>
          </w:p>
        </w:tc>
        <w:tc>
          <w:tcPr>
            <w:tcW w:w="743" w:type="dxa"/>
          </w:tcPr>
          <w:p w14:paraId="68FE9187">
            <w:pPr/>
            <w:r>
              <w:t>180.0</w:t>
            </w:r>
          </w:p>
        </w:tc>
        <w:tc>
          <w:tcPr>
            <w:tcW w:w="641" w:type="dxa"/>
          </w:tcPr>
          <w:p w14:paraId="5B755F47">
            <w:pPr/>
            <w:r>
              <w:t>15.0</w:t>
            </w:r>
          </w:p>
        </w:tc>
        <w:tc>
          <w:tcPr>
            <w:tcW w:w="641" w:type="dxa"/>
          </w:tcPr>
          <w:p w14:paraId="2AD07459">
            <w:pPr/>
            <w:r>
              <w:t>0.2</w:t>
            </w:r>
          </w:p>
        </w:tc>
      </w:tr>
      <w:tr w14:paraId="59639900">
        <w:tblPrEx>
          <w:tblLayout w:type="fixed"/>
        </w:tblPrEx>
        <w:tc>
          <w:tcPr>
            <w:tcW w:w="427" w:type="dxa"/>
          </w:tcPr>
          <w:p w14:paraId="3392B670">
            <w:pPr/>
            <w:r>
              <w:t>金针菇</w:t>
            </w:r>
          </w:p>
        </w:tc>
        <w:tc>
          <w:tcPr>
            <w:tcW w:w="427" w:type="dxa"/>
          </w:tcPr>
          <w:p w14:paraId="4EB69A30">
            <w:pPr/>
            <w:r>
              <w:t>生</w:t>
            </w:r>
          </w:p>
        </w:tc>
        <w:tc>
          <w:tcPr>
            <w:tcW w:w="636" w:type="dxa"/>
          </w:tcPr>
          <w:p w14:paraId="3956A467">
            <w:pPr/>
            <w:r>
              <w:t>32.0</w:t>
            </w:r>
          </w:p>
        </w:tc>
        <w:tc>
          <w:tcPr>
            <w:tcW w:w="534" w:type="dxa"/>
          </w:tcPr>
          <w:p w14:paraId="2E77D378">
            <w:pPr/>
            <w:r>
              <w:t>6.0</w:t>
            </w:r>
          </w:p>
        </w:tc>
        <w:tc>
          <w:tcPr>
            <w:tcW w:w="534" w:type="dxa"/>
          </w:tcPr>
          <w:p w14:paraId="1FE7E5A3">
            <w:pPr/>
            <w:r>
              <w:t>2.4</w:t>
            </w:r>
          </w:p>
        </w:tc>
        <w:tc>
          <w:tcPr>
            <w:tcW w:w="534" w:type="dxa"/>
          </w:tcPr>
          <w:p w14:paraId="0A76400D">
            <w:pPr/>
            <w:r>
              <w:t>0.4</w:t>
            </w:r>
          </w:p>
        </w:tc>
        <w:tc>
          <w:tcPr>
            <w:tcW w:w="534" w:type="dxa"/>
          </w:tcPr>
          <w:p w14:paraId="269D7B7B">
            <w:pPr/>
            <w:r>
              <w:t>2.7</w:t>
            </w:r>
          </w:p>
        </w:tc>
        <w:tc>
          <w:tcPr>
            <w:tcW w:w="851" w:type="dxa"/>
          </w:tcPr>
          <w:p w14:paraId="2162235B">
            <w:pPr/>
            <w:r>
              <w:t>0.0</w:t>
            </w:r>
          </w:p>
        </w:tc>
        <w:tc>
          <w:tcPr>
            <w:tcW w:w="746" w:type="dxa"/>
          </w:tcPr>
          <w:p w14:paraId="5931A16E">
            <w:pPr/>
            <w:r>
              <w:t>0.0</w:t>
            </w:r>
          </w:p>
        </w:tc>
        <w:tc>
          <w:tcPr>
            <w:tcW w:w="640" w:type="dxa"/>
          </w:tcPr>
          <w:p w14:paraId="51836730">
            <w:pPr/>
            <w:r>
              <w:t>0.0</w:t>
            </w:r>
          </w:p>
        </w:tc>
        <w:tc>
          <w:tcPr>
            <w:tcW w:w="640" w:type="dxa"/>
          </w:tcPr>
          <w:p w14:paraId="3BA8678C">
            <w:pPr/>
            <w:r>
              <w:t>1.5</w:t>
            </w:r>
          </w:p>
        </w:tc>
        <w:tc>
          <w:tcPr>
            <w:tcW w:w="743" w:type="dxa"/>
          </w:tcPr>
          <w:p w14:paraId="0929CB37">
            <w:pPr/>
            <w:r>
              <w:t>330.0</w:t>
            </w:r>
          </w:p>
        </w:tc>
        <w:tc>
          <w:tcPr>
            <w:tcW w:w="641" w:type="dxa"/>
          </w:tcPr>
          <w:p w14:paraId="660FB902">
            <w:pPr/>
            <w:r>
              <w:t>17.0</w:t>
            </w:r>
          </w:p>
        </w:tc>
        <w:tc>
          <w:tcPr>
            <w:tcW w:w="641" w:type="dxa"/>
          </w:tcPr>
          <w:p w14:paraId="28D2C5BA">
            <w:pPr/>
            <w:r>
              <w:t>0.6</w:t>
            </w:r>
          </w:p>
        </w:tc>
      </w:tr>
      <w:tr w14:paraId="0BCF5791">
        <w:tblPrEx>
          <w:tblLayout w:type="fixed"/>
        </w:tblPrEx>
        <w:tc>
          <w:tcPr>
            <w:tcW w:w="427" w:type="dxa"/>
          </w:tcPr>
          <w:p w14:paraId="2E953CE5">
            <w:pPr/>
            <w:r>
              <w:t>杏鲍菇</w:t>
            </w:r>
          </w:p>
        </w:tc>
        <w:tc>
          <w:tcPr>
            <w:tcW w:w="427" w:type="dxa"/>
          </w:tcPr>
          <w:p w14:paraId="2D614FA9">
            <w:pPr/>
            <w:r>
              <w:t>生</w:t>
            </w:r>
          </w:p>
        </w:tc>
        <w:tc>
          <w:tcPr>
            <w:tcW w:w="636" w:type="dxa"/>
          </w:tcPr>
          <w:p w14:paraId="5E98E68F">
            <w:pPr/>
            <w:r>
              <w:t>31.0</w:t>
            </w:r>
          </w:p>
        </w:tc>
        <w:tc>
          <w:tcPr>
            <w:tcW w:w="534" w:type="dxa"/>
          </w:tcPr>
          <w:p w14:paraId="19E7F3C2">
            <w:pPr/>
            <w:r>
              <w:t>6.1</w:t>
            </w:r>
          </w:p>
        </w:tc>
        <w:tc>
          <w:tcPr>
            <w:tcW w:w="534" w:type="dxa"/>
          </w:tcPr>
          <w:p w14:paraId="609221CB">
            <w:pPr/>
            <w:r>
              <w:t>1.3</w:t>
            </w:r>
          </w:p>
        </w:tc>
        <w:tc>
          <w:tcPr>
            <w:tcW w:w="534" w:type="dxa"/>
          </w:tcPr>
          <w:p w14:paraId="0CEF524B">
            <w:pPr/>
            <w:r>
              <w:t>0.1</w:t>
            </w:r>
          </w:p>
        </w:tc>
        <w:tc>
          <w:tcPr>
            <w:tcW w:w="534" w:type="dxa"/>
          </w:tcPr>
          <w:p w14:paraId="3403E372">
            <w:pPr/>
            <w:r>
              <w:t>1.0</w:t>
            </w:r>
          </w:p>
        </w:tc>
        <w:tc>
          <w:tcPr>
            <w:tcW w:w="851" w:type="dxa"/>
          </w:tcPr>
          <w:p w14:paraId="7F077B57">
            <w:pPr/>
            <w:r>
              <w:t>0.0</w:t>
            </w:r>
          </w:p>
        </w:tc>
        <w:tc>
          <w:tcPr>
            <w:tcW w:w="746" w:type="dxa"/>
          </w:tcPr>
          <w:p w14:paraId="6B183047">
            <w:pPr/>
            <w:r>
              <w:t>0.0</w:t>
            </w:r>
          </w:p>
        </w:tc>
        <w:tc>
          <w:tcPr>
            <w:tcW w:w="640" w:type="dxa"/>
          </w:tcPr>
          <w:p w14:paraId="5C4A1111">
            <w:pPr/>
            <w:r>
              <w:t>5.0</w:t>
            </w:r>
          </w:p>
        </w:tc>
        <w:tc>
          <w:tcPr>
            <w:tcW w:w="640" w:type="dxa"/>
          </w:tcPr>
          <w:p w14:paraId="011155CD">
            <w:pPr/>
            <w:r>
              <w:t>0.3</w:t>
            </w:r>
          </w:p>
        </w:tc>
        <w:tc>
          <w:tcPr>
            <w:tcW w:w="743" w:type="dxa"/>
          </w:tcPr>
          <w:p w14:paraId="0CD9F188">
            <w:pPr/>
            <w:r>
              <w:t>310.0</w:t>
            </w:r>
          </w:p>
        </w:tc>
        <w:tc>
          <w:tcPr>
            <w:tcW w:w="641" w:type="dxa"/>
          </w:tcPr>
          <w:p w14:paraId="37C3DE07">
            <w:pPr/>
            <w:r>
              <w:t>10.0</w:t>
            </w:r>
          </w:p>
        </w:tc>
        <w:tc>
          <w:tcPr>
            <w:tcW w:w="641" w:type="dxa"/>
          </w:tcPr>
          <w:p w14:paraId="682BAD64">
            <w:pPr/>
            <w:r>
              <w:t>0.5</w:t>
            </w:r>
          </w:p>
        </w:tc>
      </w:tr>
      <w:tr w14:paraId="5288EE79">
        <w:tblPrEx>
          <w:tblLayout w:type="fixed"/>
        </w:tblPrEx>
        <w:tc>
          <w:tcPr>
            <w:tcW w:w="427" w:type="dxa"/>
          </w:tcPr>
          <w:p w14:paraId="4CF2606D">
            <w:pPr/>
            <w:r>
              <w:t>冬瓜</w:t>
            </w:r>
          </w:p>
        </w:tc>
        <w:tc>
          <w:tcPr>
            <w:tcW w:w="427" w:type="dxa"/>
          </w:tcPr>
          <w:p w14:paraId="6EB99122">
            <w:pPr/>
            <w:r>
              <w:t>生</w:t>
            </w:r>
          </w:p>
        </w:tc>
        <w:tc>
          <w:tcPr>
            <w:tcW w:w="636" w:type="dxa"/>
          </w:tcPr>
          <w:p w14:paraId="259AA6CD">
            <w:pPr/>
            <w:r>
              <w:t>12.0</w:t>
            </w:r>
          </w:p>
        </w:tc>
        <w:tc>
          <w:tcPr>
            <w:tcW w:w="534" w:type="dxa"/>
          </w:tcPr>
          <w:p w14:paraId="259AADB0">
            <w:pPr/>
            <w:r>
              <w:t>2.6</w:t>
            </w:r>
          </w:p>
        </w:tc>
        <w:tc>
          <w:tcPr>
            <w:tcW w:w="534" w:type="dxa"/>
          </w:tcPr>
          <w:p w14:paraId="6C3CB6D3">
            <w:pPr/>
            <w:r>
              <w:t>0.4</w:t>
            </w:r>
          </w:p>
        </w:tc>
        <w:tc>
          <w:tcPr>
            <w:tcW w:w="534" w:type="dxa"/>
          </w:tcPr>
          <w:p w14:paraId="60C660AB">
            <w:pPr/>
            <w:r>
              <w:t>0.2</w:t>
            </w:r>
          </w:p>
        </w:tc>
        <w:tc>
          <w:tcPr>
            <w:tcW w:w="534" w:type="dxa"/>
          </w:tcPr>
          <w:p w14:paraId="10F3FD51">
            <w:pPr/>
            <w:r>
              <w:t>0.7</w:t>
            </w:r>
          </w:p>
        </w:tc>
        <w:tc>
          <w:tcPr>
            <w:tcW w:w="851" w:type="dxa"/>
          </w:tcPr>
          <w:p w14:paraId="2003F37D">
            <w:pPr/>
            <w:r>
              <w:t>0.0</w:t>
            </w:r>
          </w:p>
        </w:tc>
        <w:tc>
          <w:tcPr>
            <w:tcW w:w="746" w:type="dxa"/>
          </w:tcPr>
          <w:p w14:paraId="450FE520">
            <w:pPr/>
            <w:r>
              <w:t>10.0</w:t>
            </w:r>
          </w:p>
        </w:tc>
        <w:tc>
          <w:tcPr>
            <w:tcW w:w="640" w:type="dxa"/>
          </w:tcPr>
          <w:p w14:paraId="39BF44CA">
            <w:pPr/>
            <w:r>
              <w:t>19.0</w:t>
            </w:r>
          </w:p>
        </w:tc>
        <w:tc>
          <w:tcPr>
            <w:tcW w:w="640" w:type="dxa"/>
          </w:tcPr>
          <w:p w14:paraId="45E08E91">
            <w:pPr/>
            <w:r>
              <w:t>0.2</w:t>
            </w:r>
          </w:p>
        </w:tc>
        <w:tc>
          <w:tcPr>
            <w:tcW w:w="743" w:type="dxa"/>
          </w:tcPr>
          <w:p w14:paraId="3C8334FB">
            <w:pPr/>
            <w:r>
              <w:t>90.0</w:t>
            </w:r>
          </w:p>
        </w:tc>
        <w:tc>
          <w:tcPr>
            <w:tcW w:w="641" w:type="dxa"/>
          </w:tcPr>
          <w:p w14:paraId="2B286C12">
            <w:pPr/>
            <w:r>
              <w:t>8.0</w:t>
            </w:r>
          </w:p>
        </w:tc>
        <w:tc>
          <w:tcPr>
            <w:tcW w:w="641" w:type="dxa"/>
          </w:tcPr>
          <w:p w14:paraId="5AE9B4A0">
            <w:pPr/>
            <w:r>
              <w:t>0.1</w:t>
            </w:r>
          </w:p>
        </w:tc>
      </w:tr>
      <w:tr w14:paraId="0E5B03A6">
        <w:tblPrEx>
          <w:tblLayout w:type="fixed"/>
        </w:tblPrEx>
        <w:tc>
          <w:tcPr>
            <w:tcW w:w="427" w:type="dxa"/>
          </w:tcPr>
          <w:p w14:paraId="6B4D230A">
            <w:pPr/>
            <w:r>
              <w:t>青椒</w:t>
            </w:r>
          </w:p>
        </w:tc>
        <w:tc>
          <w:tcPr>
            <w:tcW w:w="427" w:type="dxa"/>
          </w:tcPr>
          <w:p w14:paraId="16F3BF18">
            <w:pPr/>
            <w:r>
              <w:t>生</w:t>
            </w:r>
          </w:p>
        </w:tc>
        <w:tc>
          <w:tcPr>
            <w:tcW w:w="636" w:type="dxa"/>
          </w:tcPr>
          <w:p w14:paraId="5C9E8805">
            <w:pPr/>
            <w:r>
              <w:t>22.0</w:t>
            </w:r>
          </w:p>
        </w:tc>
        <w:tc>
          <w:tcPr>
            <w:tcW w:w="534" w:type="dxa"/>
          </w:tcPr>
          <w:p w14:paraId="4CC1612C">
            <w:pPr/>
            <w:r>
              <w:t>5.4</w:t>
            </w:r>
          </w:p>
        </w:tc>
        <w:tc>
          <w:tcPr>
            <w:tcW w:w="534" w:type="dxa"/>
          </w:tcPr>
          <w:p w14:paraId="5EE1BDF5">
            <w:pPr/>
            <w:r>
              <w:t>1.0</w:t>
            </w:r>
          </w:p>
        </w:tc>
        <w:tc>
          <w:tcPr>
            <w:tcW w:w="534" w:type="dxa"/>
          </w:tcPr>
          <w:p w14:paraId="435CCD6B">
            <w:pPr/>
            <w:r>
              <w:t>0.2</w:t>
            </w:r>
          </w:p>
        </w:tc>
        <w:tc>
          <w:tcPr>
            <w:tcW w:w="534" w:type="dxa"/>
          </w:tcPr>
          <w:p w14:paraId="1CA20CBA">
            <w:pPr/>
            <w:r>
              <w:t>1.4</w:t>
            </w:r>
          </w:p>
        </w:tc>
        <w:tc>
          <w:tcPr>
            <w:tcW w:w="851" w:type="dxa"/>
          </w:tcPr>
          <w:p w14:paraId="6477BF6C">
            <w:pPr/>
            <w:r>
              <w:t>40.0</w:t>
            </w:r>
          </w:p>
        </w:tc>
        <w:tc>
          <w:tcPr>
            <w:tcW w:w="746" w:type="dxa"/>
          </w:tcPr>
          <w:p w14:paraId="0277B861">
            <w:pPr/>
            <w:r>
              <w:t>72.0</w:t>
            </w:r>
          </w:p>
        </w:tc>
        <w:tc>
          <w:tcPr>
            <w:tcW w:w="640" w:type="dxa"/>
          </w:tcPr>
          <w:p w14:paraId="13C51418">
            <w:pPr/>
            <w:r>
              <w:t>10.0</w:t>
            </w:r>
          </w:p>
        </w:tc>
        <w:tc>
          <w:tcPr>
            <w:tcW w:w="640" w:type="dxa"/>
          </w:tcPr>
          <w:p w14:paraId="7FD1E179">
            <w:pPr/>
            <w:r>
              <w:t>0.5</w:t>
            </w:r>
          </w:p>
        </w:tc>
        <w:tc>
          <w:tcPr>
            <w:tcW w:w="743" w:type="dxa"/>
          </w:tcPr>
          <w:p w14:paraId="46415FFA">
            <w:pPr/>
            <w:r>
              <w:t>220.0</w:t>
            </w:r>
          </w:p>
        </w:tc>
        <w:tc>
          <w:tcPr>
            <w:tcW w:w="641" w:type="dxa"/>
          </w:tcPr>
          <w:p w14:paraId="561DC4E1">
            <w:pPr/>
            <w:r>
              <w:t>12.0</w:t>
            </w:r>
          </w:p>
        </w:tc>
        <w:tc>
          <w:tcPr>
            <w:tcW w:w="641" w:type="dxa"/>
          </w:tcPr>
          <w:p w14:paraId="278C1A3D">
            <w:pPr/>
            <w:r>
              <w:t>0.2</w:t>
            </w:r>
          </w:p>
        </w:tc>
      </w:tr>
    </w:tbl>
    <w:p w14:paraId="310C8C15">
      <w:pPr/>
      <w:r>
        <w:rPr>
          <w:b/>
          <w:sz w:val="28"/>
        </w:rPr>
        <w:br w:type="textWrapping"/>
      </w:r>
      <w:r>
        <w:rPr>
          <w:b/>
          <w:sz w:val="28"/>
        </w:rPr>
        <w:t>【健康脂肪类】</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00"/>
        <w:gridCol w:w="400"/>
        <w:gridCol w:w="673"/>
        <w:gridCol w:w="582"/>
        <w:gridCol w:w="582"/>
        <w:gridCol w:w="673"/>
        <w:gridCol w:w="582"/>
        <w:gridCol w:w="769"/>
        <w:gridCol w:w="677"/>
        <w:gridCol w:w="673"/>
        <w:gridCol w:w="585"/>
        <w:gridCol w:w="673"/>
        <w:gridCol w:w="673"/>
        <w:gridCol w:w="586"/>
      </w:tblGrid>
      <w:tr w14:paraId="63E60749">
        <w:tblPrEx>
          <w:tblLayout w:type="fixed"/>
        </w:tblPrEx>
        <w:tc>
          <w:tcPr>
            <w:tcW w:w="400" w:type="dxa"/>
          </w:tcPr>
          <w:p w14:paraId="41AE48E4">
            <w:pPr/>
            <w:r>
              <w:rPr>
                <w:b/>
              </w:rPr>
              <w:t>食物名称</w:t>
            </w:r>
          </w:p>
        </w:tc>
        <w:tc>
          <w:tcPr>
            <w:tcW w:w="400" w:type="dxa"/>
          </w:tcPr>
          <w:p w14:paraId="0088C5FB">
            <w:pPr/>
            <w:r>
              <w:rPr>
                <w:b/>
              </w:rPr>
              <w:t>生/熟</w:t>
            </w:r>
          </w:p>
        </w:tc>
        <w:tc>
          <w:tcPr>
            <w:tcW w:w="673" w:type="dxa"/>
          </w:tcPr>
          <w:p w14:paraId="3398ED47">
            <w:pPr/>
            <w:r>
              <w:rPr>
                <w:b/>
              </w:rPr>
              <w:t>热量(千卡)</w:t>
            </w:r>
          </w:p>
        </w:tc>
        <w:tc>
          <w:tcPr>
            <w:tcW w:w="582" w:type="dxa"/>
          </w:tcPr>
          <w:p w14:paraId="32563650">
            <w:pPr/>
            <w:r>
              <w:rPr>
                <w:b/>
              </w:rPr>
              <w:t>碳水(g)</w:t>
            </w:r>
          </w:p>
        </w:tc>
        <w:tc>
          <w:tcPr>
            <w:tcW w:w="582" w:type="dxa"/>
          </w:tcPr>
          <w:p w14:paraId="4DFFBC48">
            <w:pPr/>
            <w:r>
              <w:rPr>
                <w:b/>
              </w:rPr>
              <w:t>蛋白质(g)</w:t>
            </w:r>
          </w:p>
        </w:tc>
        <w:tc>
          <w:tcPr>
            <w:tcW w:w="673" w:type="dxa"/>
          </w:tcPr>
          <w:p w14:paraId="3854C504">
            <w:pPr/>
            <w:r>
              <w:rPr>
                <w:b/>
              </w:rPr>
              <w:t>脂肪(g)</w:t>
            </w:r>
          </w:p>
        </w:tc>
        <w:tc>
          <w:tcPr>
            <w:tcW w:w="582" w:type="dxa"/>
          </w:tcPr>
          <w:p w14:paraId="05C4034D">
            <w:pPr/>
            <w:r>
              <w:rPr>
                <w:b/>
              </w:rPr>
              <w:t>膳食纤维(g)</w:t>
            </w:r>
          </w:p>
        </w:tc>
        <w:tc>
          <w:tcPr>
            <w:tcW w:w="769" w:type="dxa"/>
          </w:tcPr>
          <w:p w14:paraId="73BC7C92">
            <w:pPr/>
            <w:r>
              <w:rPr>
                <w:b/>
              </w:rPr>
              <w:t>维生素A(μg)</w:t>
            </w:r>
          </w:p>
        </w:tc>
        <w:tc>
          <w:tcPr>
            <w:tcW w:w="677" w:type="dxa"/>
          </w:tcPr>
          <w:p w14:paraId="4F599974">
            <w:pPr/>
            <w:r>
              <w:rPr>
                <w:b/>
              </w:rPr>
              <w:t>维生素C(mg)</w:t>
            </w:r>
          </w:p>
        </w:tc>
        <w:tc>
          <w:tcPr>
            <w:tcW w:w="673" w:type="dxa"/>
          </w:tcPr>
          <w:p w14:paraId="7947057E">
            <w:pPr/>
            <w:r>
              <w:rPr>
                <w:b/>
              </w:rPr>
              <w:t>钙(mg)</w:t>
            </w:r>
          </w:p>
        </w:tc>
        <w:tc>
          <w:tcPr>
            <w:tcW w:w="585" w:type="dxa"/>
          </w:tcPr>
          <w:p w14:paraId="2891B0B0">
            <w:pPr/>
            <w:r>
              <w:rPr>
                <w:b/>
              </w:rPr>
              <w:t>铁(mg)</w:t>
            </w:r>
          </w:p>
        </w:tc>
        <w:tc>
          <w:tcPr>
            <w:tcW w:w="673" w:type="dxa"/>
          </w:tcPr>
          <w:p w14:paraId="1906B906">
            <w:pPr/>
            <w:r>
              <w:rPr>
                <w:b/>
              </w:rPr>
              <w:t>钾(mg)</w:t>
            </w:r>
          </w:p>
        </w:tc>
        <w:tc>
          <w:tcPr>
            <w:tcW w:w="673" w:type="dxa"/>
          </w:tcPr>
          <w:p w14:paraId="37B6C62B">
            <w:pPr/>
            <w:r>
              <w:rPr>
                <w:b/>
              </w:rPr>
              <w:t>镁(mg)</w:t>
            </w:r>
          </w:p>
        </w:tc>
        <w:tc>
          <w:tcPr>
            <w:tcW w:w="586" w:type="dxa"/>
          </w:tcPr>
          <w:p w14:paraId="57CEED78">
            <w:pPr/>
            <w:r>
              <w:rPr>
                <w:b/>
              </w:rPr>
              <w:t>锌(mg)</w:t>
            </w:r>
          </w:p>
        </w:tc>
      </w:tr>
      <w:tr w14:paraId="3C5B9F15">
        <w:tblPrEx>
          <w:tblLayout w:type="fixed"/>
        </w:tblPrEx>
        <w:tc>
          <w:tcPr>
            <w:tcW w:w="400" w:type="dxa"/>
          </w:tcPr>
          <w:p w14:paraId="5ADDBD63">
            <w:pPr/>
            <w:r>
              <w:t>牛油果</w:t>
            </w:r>
          </w:p>
        </w:tc>
        <w:tc>
          <w:tcPr>
            <w:tcW w:w="400" w:type="dxa"/>
          </w:tcPr>
          <w:p w14:paraId="32E19234">
            <w:pPr/>
            <w:r>
              <w:t>生</w:t>
            </w:r>
          </w:p>
        </w:tc>
        <w:tc>
          <w:tcPr>
            <w:tcW w:w="673" w:type="dxa"/>
          </w:tcPr>
          <w:p w14:paraId="2D6A2AD0">
            <w:pPr/>
            <w:r>
              <w:t>160.0</w:t>
            </w:r>
          </w:p>
        </w:tc>
        <w:tc>
          <w:tcPr>
            <w:tcW w:w="582" w:type="dxa"/>
          </w:tcPr>
          <w:p w14:paraId="0B35DDBF">
            <w:pPr/>
            <w:r>
              <w:t>8.5</w:t>
            </w:r>
          </w:p>
        </w:tc>
        <w:tc>
          <w:tcPr>
            <w:tcW w:w="582" w:type="dxa"/>
          </w:tcPr>
          <w:p w14:paraId="281AC195">
            <w:pPr/>
            <w:r>
              <w:t>2.0</w:t>
            </w:r>
          </w:p>
        </w:tc>
        <w:tc>
          <w:tcPr>
            <w:tcW w:w="673" w:type="dxa"/>
          </w:tcPr>
          <w:p w14:paraId="54D35928">
            <w:pPr/>
            <w:r>
              <w:t>14.7</w:t>
            </w:r>
          </w:p>
        </w:tc>
        <w:tc>
          <w:tcPr>
            <w:tcW w:w="582" w:type="dxa"/>
          </w:tcPr>
          <w:p w14:paraId="78F7B758">
            <w:pPr/>
            <w:r>
              <w:t>6.7</w:t>
            </w:r>
          </w:p>
        </w:tc>
        <w:tc>
          <w:tcPr>
            <w:tcW w:w="769" w:type="dxa"/>
          </w:tcPr>
          <w:p w14:paraId="1FC7450F">
            <w:pPr/>
            <w:r>
              <w:t>7.0</w:t>
            </w:r>
          </w:p>
        </w:tc>
        <w:tc>
          <w:tcPr>
            <w:tcW w:w="677" w:type="dxa"/>
          </w:tcPr>
          <w:p w14:paraId="13C626DA">
            <w:pPr/>
            <w:r>
              <w:t>10.0</w:t>
            </w:r>
          </w:p>
        </w:tc>
        <w:tc>
          <w:tcPr>
            <w:tcW w:w="673" w:type="dxa"/>
          </w:tcPr>
          <w:p w14:paraId="296DBA95">
            <w:pPr/>
            <w:r>
              <w:t>12.0</w:t>
            </w:r>
          </w:p>
        </w:tc>
        <w:tc>
          <w:tcPr>
            <w:tcW w:w="585" w:type="dxa"/>
          </w:tcPr>
          <w:p w14:paraId="49E5427B">
            <w:pPr/>
            <w:r>
              <w:t>0.5</w:t>
            </w:r>
          </w:p>
        </w:tc>
        <w:tc>
          <w:tcPr>
            <w:tcW w:w="673" w:type="dxa"/>
          </w:tcPr>
          <w:p w14:paraId="132C993F">
            <w:pPr/>
            <w:r>
              <w:t>485.0</w:t>
            </w:r>
          </w:p>
        </w:tc>
        <w:tc>
          <w:tcPr>
            <w:tcW w:w="673" w:type="dxa"/>
          </w:tcPr>
          <w:p w14:paraId="0B393690">
            <w:pPr/>
            <w:r>
              <w:t>29.0</w:t>
            </w:r>
          </w:p>
        </w:tc>
        <w:tc>
          <w:tcPr>
            <w:tcW w:w="586" w:type="dxa"/>
          </w:tcPr>
          <w:p w14:paraId="54268633">
            <w:pPr/>
            <w:r>
              <w:t>0.6</w:t>
            </w:r>
          </w:p>
        </w:tc>
      </w:tr>
      <w:tr w14:paraId="1BA4D9B6">
        <w:tblPrEx>
          <w:tblLayout w:type="fixed"/>
        </w:tblPrEx>
        <w:tc>
          <w:tcPr>
            <w:tcW w:w="400" w:type="dxa"/>
          </w:tcPr>
          <w:p w14:paraId="22D6EDF0">
            <w:pPr/>
            <w:r>
              <w:t>核桃</w:t>
            </w:r>
          </w:p>
        </w:tc>
        <w:tc>
          <w:tcPr>
            <w:tcW w:w="400" w:type="dxa"/>
          </w:tcPr>
          <w:p w14:paraId="0931555A">
            <w:pPr/>
            <w:r>
              <w:t>生</w:t>
            </w:r>
          </w:p>
        </w:tc>
        <w:tc>
          <w:tcPr>
            <w:tcW w:w="673" w:type="dxa"/>
          </w:tcPr>
          <w:p w14:paraId="090D5F7E">
            <w:pPr/>
            <w:r>
              <w:t>646.0</w:t>
            </w:r>
          </w:p>
        </w:tc>
        <w:tc>
          <w:tcPr>
            <w:tcW w:w="582" w:type="dxa"/>
          </w:tcPr>
          <w:p w14:paraId="6FCF2D67">
            <w:pPr/>
            <w:r>
              <w:t>19.1</w:t>
            </w:r>
          </w:p>
        </w:tc>
        <w:tc>
          <w:tcPr>
            <w:tcW w:w="582" w:type="dxa"/>
          </w:tcPr>
          <w:p w14:paraId="4289884A">
            <w:pPr/>
            <w:r>
              <w:t>15.2</w:t>
            </w:r>
          </w:p>
        </w:tc>
        <w:tc>
          <w:tcPr>
            <w:tcW w:w="673" w:type="dxa"/>
          </w:tcPr>
          <w:p w14:paraId="6D46E0A7">
            <w:pPr/>
            <w:r>
              <w:t>65.2</w:t>
            </w:r>
          </w:p>
        </w:tc>
        <w:tc>
          <w:tcPr>
            <w:tcW w:w="582" w:type="dxa"/>
          </w:tcPr>
          <w:p w14:paraId="2A8AFDEF">
            <w:pPr/>
            <w:r>
              <w:t>6.7</w:t>
            </w:r>
          </w:p>
        </w:tc>
        <w:tc>
          <w:tcPr>
            <w:tcW w:w="769" w:type="dxa"/>
          </w:tcPr>
          <w:p w14:paraId="725E1C83">
            <w:pPr/>
            <w:r>
              <w:t>0.0</w:t>
            </w:r>
          </w:p>
        </w:tc>
        <w:tc>
          <w:tcPr>
            <w:tcW w:w="677" w:type="dxa"/>
          </w:tcPr>
          <w:p w14:paraId="3D2C5B4A">
            <w:pPr/>
            <w:r>
              <w:t>1.0</w:t>
            </w:r>
          </w:p>
        </w:tc>
        <w:tc>
          <w:tcPr>
            <w:tcW w:w="673" w:type="dxa"/>
          </w:tcPr>
          <w:p w14:paraId="419A28B9">
            <w:pPr/>
            <w:r>
              <w:t>98.0</w:t>
            </w:r>
          </w:p>
        </w:tc>
        <w:tc>
          <w:tcPr>
            <w:tcW w:w="585" w:type="dxa"/>
          </w:tcPr>
          <w:p w14:paraId="0D0F997F">
            <w:pPr/>
            <w:r>
              <w:t>2.7</w:t>
            </w:r>
          </w:p>
        </w:tc>
        <w:tc>
          <w:tcPr>
            <w:tcW w:w="673" w:type="dxa"/>
          </w:tcPr>
          <w:p w14:paraId="258C4BAB">
            <w:pPr/>
            <w:r>
              <w:t>441.0</w:t>
            </w:r>
          </w:p>
        </w:tc>
        <w:tc>
          <w:tcPr>
            <w:tcW w:w="673" w:type="dxa"/>
          </w:tcPr>
          <w:p w14:paraId="121F89D9">
            <w:pPr/>
            <w:r>
              <w:t>131.0</w:t>
            </w:r>
          </w:p>
        </w:tc>
        <w:tc>
          <w:tcPr>
            <w:tcW w:w="586" w:type="dxa"/>
          </w:tcPr>
          <w:p w14:paraId="21C582ED">
            <w:pPr/>
            <w:r>
              <w:t>3.4</w:t>
            </w:r>
          </w:p>
        </w:tc>
      </w:tr>
      <w:tr w14:paraId="1F79C0C8">
        <w:tblPrEx>
          <w:tblLayout w:type="fixed"/>
        </w:tblPrEx>
        <w:tc>
          <w:tcPr>
            <w:tcW w:w="400" w:type="dxa"/>
          </w:tcPr>
          <w:p w14:paraId="51A65F16">
            <w:pPr/>
            <w:r>
              <w:t>杏仁</w:t>
            </w:r>
          </w:p>
        </w:tc>
        <w:tc>
          <w:tcPr>
            <w:tcW w:w="400" w:type="dxa"/>
          </w:tcPr>
          <w:p w14:paraId="7ACE4621">
            <w:pPr/>
            <w:r>
              <w:t>生</w:t>
            </w:r>
          </w:p>
        </w:tc>
        <w:tc>
          <w:tcPr>
            <w:tcW w:w="673" w:type="dxa"/>
          </w:tcPr>
          <w:p w14:paraId="63611BD0">
            <w:pPr/>
            <w:r>
              <w:t>575.0</w:t>
            </w:r>
          </w:p>
        </w:tc>
        <w:tc>
          <w:tcPr>
            <w:tcW w:w="582" w:type="dxa"/>
          </w:tcPr>
          <w:p w14:paraId="00C8891A">
            <w:pPr/>
            <w:r>
              <w:t>21.7</w:t>
            </w:r>
          </w:p>
        </w:tc>
        <w:tc>
          <w:tcPr>
            <w:tcW w:w="582" w:type="dxa"/>
          </w:tcPr>
          <w:p w14:paraId="68DBA18A">
            <w:pPr/>
            <w:r>
              <w:t>21.2</w:t>
            </w:r>
          </w:p>
        </w:tc>
        <w:tc>
          <w:tcPr>
            <w:tcW w:w="673" w:type="dxa"/>
          </w:tcPr>
          <w:p w14:paraId="713F388B">
            <w:pPr/>
            <w:r>
              <w:t>49.4</w:t>
            </w:r>
          </w:p>
        </w:tc>
        <w:tc>
          <w:tcPr>
            <w:tcW w:w="582" w:type="dxa"/>
          </w:tcPr>
          <w:p w14:paraId="0CE23AD8">
            <w:pPr/>
            <w:r>
              <w:t>12.5</w:t>
            </w:r>
          </w:p>
        </w:tc>
        <w:tc>
          <w:tcPr>
            <w:tcW w:w="769" w:type="dxa"/>
          </w:tcPr>
          <w:p w14:paraId="6474E78D">
            <w:pPr/>
            <w:r>
              <w:t>0.0</w:t>
            </w:r>
          </w:p>
        </w:tc>
        <w:tc>
          <w:tcPr>
            <w:tcW w:w="677" w:type="dxa"/>
          </w:tcPr>
          <w:p w14:paraId="7DF733A9">
            <w:pPr/>
            <w:r>
              <w:t>0.0</w:t>
            </w:r>
          </w:p>
        </w:tc>
        <w:tc>
          <w:tcPr>
            <w:tcW w:w="673" w:type="dxa"/>
          </w:tcPr>
          <w:p w14:paraId="12FE0A52">
            <w:pPr/>
            <w:r>
              <w:t>264.0</w:t>
            </w:r>
          </w:p>
        </w:tc>
        <w:tc>
          <w:tcPr>
            <w:tcW w:w="585" w:type="dxa"/>
          </w:tcPr>
          <w:p w14:paraId="2EDB82B8">
            <w:pPr/>
            <w:r>
              <w:t>3.7</w:t>
            </w:r>
          </w:p>
        </w:tc>
        <w:tc>
          <w:tcPr>
            <w:tcW w:w="673" w:type="dxa"/>
          </w:tcPr>
          <w:p w14:paraId="0FE015DB">
            <w:pPr/>
            <w:r>
              <w:t>705.0</w:t>
            </w:r>
          </w:p>
        </w:tc>
        <w:tc>
          <w:tcPr>
            <w:tcW w:w="673" w:type="dxa"/>
          </w:tcPr>
          <w:p w14:paraId="441D7CD4">
            <w:pPr/>
            <w:r>
              <w:t>270.0</w:t>
            </w:r>
          </w:p>
        </w:tc>
        <w:tc>
          <w:tcPr>
            <w:tcW w:w="586" w:type="dxa"/>
          </w:tcPr>
          <w:p w14:paraId="007E71B6">
            <w:pPr/>
            <w:r>
              <w:t>3.1</w:t>
            </w:r>
          </w:p>
        </w:tc>
      </w:tr>
      <w:tr w14:paraId="664FEC14">
        <w:tblPrEx>
          <w:tblLayout w:type="fixed"/>
        </w:tblPrEx>
        <w:tc>
          <w:tcPr>
            <w:tcW w:w="400" w:type="dxa"/>
          </w:tcPr>
          <w:p w14:paraId="6EDE932D">
            <w:pPr/>
            <w:r>
              <w:t>亚麻籽</w:t>
            </w:r>
          </w:p>
        </w:tc>
        <w:tc>
          <w:tcPr>
            <w:tcW w:w="400" w:type="dxa"/>
          </w:tcPr>
          <w:p w14:paraId="17A03D18">
            <w:pPr/>
            <w:r>
              <w:t>生</w:t>
            </w:r>
          </w:p>
        </w:tc>
        <w:tc>
          <w:tcPr>
            <w:tcW w:w="673" w:type="dxa"/>
          </w:tcPr>
          <w:p w14:paraId="3F1ABC44">
            <w:pPr/>
            <w:r>
              <w:t>534.0</w:t>
            </w:r>
          </w:p>
        </w:tc>
        <w:tc>
          <w:tcPr>
            <w:tcW w:w="582" w:type="dxa"/>
          </w:tcPr>
          <w:p w14:paraId="34AA35C3">
            <w:pPr/>
            <w:r>
              <w:t>27.3</w:t>
            </w:r>
          </w:p>
        </w:tc>
        <w:tc>
          <w:tcPr>
            <w:tcW w:w="582" w:type="dxa"/>
          </w:tcPr>
          <w:p w14:paraId="1EC8A6CC">
            <w:pPr/>
            <w:r>
              <w:t>18.3</w:t>
            </w:r>
          </w:p>
        </w:tc>
        <w:tc>
          <w:tcPr>
            <w:tcW w:w="673" w:type="dxa"/>
          </w:tcPr>
          <w:p w14:paraId="17149C8F">
            <w:pPr/>
            <w:r>
              <w:t>42.2</w:t>
            </w:r>
          </w:p>
        </w:tc>
        <w:tc>
          <w:tcPr>
            <w:tcW w:w="582" w:type="dxa"/>
          </w:tcPr>
          <w:p w14:paraId="0D6E37E2">
            <w:pPr/>
            <w:r>
              <w:t>27.3</w:t>
            </w:r>
          </w:p>
        </w:tc>
        <w:tc>
          <w:tcPr>
            <w:tcW w:w="769" w:type="dxa"/>
          </w:tcPr>
          <w:p w14:paraId="17C3A8CC">
            <w:pPr/>
            <w:r>
              <w:t>0.0</w:t>
            </w:r>
          </w:p>
        </w:tc>
        <w:tc>
          <w:tcPr>
            <w:tcW w:w="677" w:type="dxa"/>
          </w:tcPr>
          <w:p w14:paraId="5ED020CA">
            <w:pPr/>
            <w:r>
              <w:t>0.0</w:t>
            </w:r>
          </w:p>
        </w:tc>
        <w:tc>
          <w:tcPr>
            <w:tcW w:w="673" w:type="dxa"/>
          </w:tcPr>
          <w:p w14:paraId="6237E9F5">
            <w:pPr/>
            <w:r>
              <w:t>255.0</w:t>
            </w:r>
          </w:p>
        </w:tc>
        <w:tc>
          <w:tcPr>
            <w:tcW w:w="585" w:type="dxa"/>
          </w:tcPr>
          <w:p w14:paraId="5E2F9ADF">
            <w:pPr/>
            <w:r>
              <w:t>5.7</w:t>
            </w:r>
          </w:p>
        </w:tc>
        <w:tc>
          <w:tcPr>
            <w:tcW w:w="673" w:type="dxa"/>
          </w:tcPr>
          <w:p w14:paraId="4F8930AC">
            <w:pPr/>
            <w:r>
              <w:t>810.0</w:t>
            </w:r>
          </w:p>
        </w:tc>
        <w:tc>
          <w:tcPr>
            <w:tcW w:w="673" w:type="dxa"/>
          </w:tcPr>
          <w:p w14:paraId="4FA77477">
            <w:pPr/>
            <w:r>
              <w:t>390.0</w:t>
            </w:r>
          </w:p>
        </w:tc>
        <w:tc>
          <w:tcPr>
            <w:tcW w:w="586" w:type="dxa"/>
          </w:tcPr>
          <w:p w14:paraId="7B729CAA">
            <w:pPr/>
            <w:r>
              <w:t>4.0</w:t>
            </w:r>
          </w:p>
        </w:tc>
      </w:tr>
      <w:tr w14:paraId="6F5F1D61">
        <w:tblPrEx>
          <w:tblLayout w:type="fixed"/>
        </w:tblPrEx>
        <w:tc>
          <w:tcPr>
            <w:tcW w:w="400" w:type="dxa"/>
          </w:tcPr>
          <w:p w14:paraId="194122E8">
            <w:pPr/>
            <w:r>
              <w:t>橄榄油</w:t>
            </w:r>
          </w:p>
        </w:tc>
        <w:tc>
          <w:tcPr>
            <w:tcW w:w="400" w:type="dxa"/>
          </w:tcPr>
          <w:p w14:paraId="112430D9">
            <w:pPr/>
            <w:r>
              <w:t>即食</w:t>
            </w:r>
          </w:p>
        </w:tc>
        <w:tc>
          <w:tcPr>
            <w:tcW w:w="673" w:type="dxa"/>
          </w:tcPr>
          <w:p w14:paraId="5E89126C">
            <w:pPr/>
            <w:r>
              <w:t>900.0</w:t>
            </w:r>
          </w:p>
        </w:tc>
        <w:tc>
          <w:tcPr>
            <w:tcW w:w="582" w:type="dxa"/>
          </w:tcPr>
          <w:p w14:paraId="450D8BFF">
            <w:pPr/>
            <w:r>
              <w:t>0.0</w:t>
            </w:r>
          </w:p>
        </w:tc>
        <w:tc>
          <w:tcPr>
            <w:tcW w:w="582" w:type="dxa"/>
          </w:tcPr>
          <w:p w14:paraId="4BCC011E">
            <w:pPr/>
            <w:r>
              <w:t>0.0</w:t>
            </w:r>
          </w:p>
        </w:tc>
        <w:tc>
          <w:tcPr>
            <w:tcW w:w="673" w:type="dxa"/>
          </w:tcPr>
          <w:p w14:paraId="3CA64F3C">
            <w:pPr/>
            <w:r>
              <w:t>100.0</w:t>
            </w:r>
          </w:p>
        </w:tc>
        <w:tc>
          <w:tcPr>
            <w:tcW w:w="582" w:type="dxa"/>
          </w:tcPr>
          <w:p w14:paraId="64B37F1E">
            <w:pPr/>
            <w:r>
              <w:t>0.0</w:t>
            </w:r>
          </w:p>
        </w:tc>
        <w:tc>
          <w:tcPr>
            <w:tcW w:w="769" w:type="dxa"/>
          </w:tcPr>
          <w:p w14:paraId="1F022710">
            <w:pPr/>
            <w:r>
              <w:t>0.0</w:t>
            </w:r>
          </w:p>
        </w:tc>
        <w:tc>
          <w:tcPr>
            <w:tcW w:w="677" w:type="dxa"/>
          </w:tcPr>
          <w:p w14:paraId="7810307E">
            <w:pPr/>
            <w:r>
              <w:t>0.0</w:t>
            </w:r>
          </w:p>
        </w:tc>
        <w:tc>
          <w:tcPr>
            <w:tcW w:w="673" w:type="dxa"/>
          </w:tcPr>
          <w:p w14:paraId="2C5A15E5">
            <w:pPr/>
            <w:r>
              <w:t>0.0</w:t>
            </w:r>
          </w:p>
        </w:tc>
        <w:tc>
          <w:tcPr>
            <w:tcW w:w="585" w:type="dxa"/>
          </w:tcPr>
          <w:p w14:paraId="152261B6">
            <w:pPr/>
            <w:r>
              <w:t>0.0</w:t>
            </w:r>
          </w:p>
        </w:tc>
        <w:tc>
          <w:tcPr>
            <w:tcW w:w="673" w:type="dxa"/>
          </w:tcPr>
          <w:p w14:paraId="484C40F2">
            <w:pPr/>
            <w:r>
              <w:t>0.0</w:t>
            </w:r>
          </w:p>
        </w:tc>
        <w:tc>
          <w:tcPr>
            <w:tcW w:w="673" w:type="dxa"/>
          </w:tcPr>
          <w:p w14:paraId="594FC9D9">
            <w:pPr/>
            <w:r>
              <w:t>0.0</w:t>
            </w:r>
          </w:p>
        </w:tc>
        <w:tc>
          <w:tcPr>
            <w:tcW w:w="586" w:type="dxa"/>
          </w:tcPr>
          <w:p w14:paraId="5C645A4C">
            <w:pPr/>
            <w:r>
              <w:t>0.0</w:t>
            </w:r>
          </w:p>
        </w:tc>
      </w:tr>
      <w:tr w14:paraId="021A4D6F">
        <w:tblPrEx>
          <w:tblLayout w:type="fixed"/>
        </w:tblPrEx>
        <w:tc>
          <w:tcPr>
            <w:tcW w:w="400" w:type="dxa"/>
          </w:tcPr>
          <w:p w14:paraId="65E33CEE">
            <w:pPr/>
            <w:r>
              <w:t>花生原味</w:t>
            </w:r>
          </w:p>
        </w:tc>
        <w:tc>
          <w:tcPr>
            <w:tcW w:w="400" w:type="dxa"/>
          </w:tcPr>
          <w:p w14:paraId="1C41AF88">
            <w:pPr/>
            <w:r>
              <w:t>生</w:t>
            </w:r>
          </w:p>
        </w:tc>
        <w:tc>
          <w:tcPr>
            <w:tcW w:w="673" w:type="dxa"/>
          </w:tcPr>
          <w:p w14:paraId="73E3E22D">
            <w:pPr/>
            <w:r>
              <w:t>574.0</w:t>
            </w:r>
          </w:p>
        </w:tc>
        <w:tc>
          <w:tcPr>
            <w:tcW w:w="582" w:type="dxa"/>
          </w:tcPr>
          <w:p w14:paraId="2449C4F3">
            <w:pPr/>
            <w:r>
              <w:t>21.7</w:t>
            </w:r>
          </w:p>
        </w:tc>
        <w:tc>
          <w:tcPr>
            <w:tcW w:w="582" w:type="dxa"/>
          </w:tcPr>
          <w:p w14:paraId="008BC01A">
            <w:pPr/>
            <w:r>
              <w:t>25.8</w:t>
            </w:r>
          </w:p>
        </w:tc>
        <w:tc>
          <w:tcPr>
            <w:tcW w:w="673" w:type="dxa"/>
          </w:tcPr>
          <w:p w14:paraId="4DF79EC7">
            <w:pPr/>
            <w:r>
              <w:t>44.3</w:t>
            </w:r>
          </w:p>
        </w:tc>
        <w:tc>
          <w:tcPr>
            <w:tcW w:w="582" w:type="dxa"/>
          </w:tcPr>
          <w:p w14:paraId="44CD2E9B">
            <w:pPr/>
            <w:r>
              <w:t>8.5</w:t>
            </w:r>
          </w:p>
        </w:tc>
        <w:tc>
          <w:tcPr>
            <w:tcW w:w="769" w:type="dxa"/>
          </w:tcPr>
          <w:p w14:paraId="0FEF5CCD">
            <w:pPr/>
            <w:r>
              <w:t>0.0</w:t>
            </w:r>
          </w:p>
        </w:tc>
        <w:tc>
          <w:tcPr>
            <w:tcW w:w="677" w:type="dxa"/>
          </w:tcPr>
          <w:p w14:paraId="42494C1B">
            <w:pPr/>
            <w:r>
              <w:t>0.0</w:t>
            </w:r>
          </w:p>
        </w:tc>
        <w:tc>
          <w:tcPr>
            <w:tcW w:w="673" w:type="dxa"/>
          </w:tcPr>
          <w:p w14:paraId="38185822">
            <w:pPr/>
            <w:r>
              <w:t>54.0</w:t>
            </w:r>
          </w:p>
        </w:tc>
        <w:tc>
          <w:tcPr>
            <w:tcW w:w="585" w:type="dxa"/>
          </w:tcPr>
          <w:p w14:paraId="1ED17AA2">
            <w:pPr/>
            <w:r>
              <w:t>2.1</w:t>
            </w:r>
          </w:p>
        </w:tc>
        <w:tc>
          <w:tcPr>
            <w:tcW w:w="673" w:type="dxa"/>
          </w:tcPr>
          <w:p w14:paraId="1E3281F7">
            <w:pPr/>
            <w:r>
              <w:t>705.0</w:t>
            </w:r>
          </w:p>
        </w:tc>
        <w:tc>
          <w:tcPr>
            <w:tcW w:w="673" w:type="dxa"/>
          </w:tcPr>
          <w:p w14:paraId="19A40F97">
            <w:pPr/>
            <w:r>
              <w:t>180.0</w:t>
            </w:r>
          </w:p>
        </w:tc>
        <w:tc>
          <w:tcPr>
            <w:tcW w:w="586" w:type="dxa"/>
          </w:tcPr>
          <w:p w14:paraId="58A55A1F">
            <w:pPr/>
            <w:r>
              <w:t>3.3</w:t>
            </w:r>
          </w:p>
        </w:tc>
      </w:tr>
      <w:tr w14:paraId="47AC9DAB">
        <w:tblPrEx>
          <w:tblLayout w:type="fixed"/>
        </w:tblPrEx>
        <w:tc>
          <w:tcPr>
            <w:tcW w:w="400" w:type="dxa"/>
          </w:tcPr>
          <w:p w14:paraId="1DC6E036">
            <w:pPr/>
            <w:r>
              <w:t>奇亚籽</w:t>
            </w:r>
          </w:p>
        </w:tc>
        <w:tc>
          <w:tcPr>
            <w:tcW w:w="400" w:type="dxa"/>
          </w:tcPr>
          <w:p w14:paraId="2D919787">
            <w:pPr/>
            <w:r>
              <w:t>生</w:t>
            </w:r>
          </w:p>
        </w:tc>
        <w:tc>
          <w:tcPr>
            <w:tcW w:w="673" w:type="dxa"/>
          </w:tcPr>
          <w:p w14:paraId="753A5663">
            <w:pPr/>
            <w:r>
              <w:t>486.0</w:t>
            </w:r>
          </w:p>
        </w:tc>
        <w:tc>
          <w:tcPr>
            <w:tcW w:w="582" w:type="dxa"/>
          </w:tcPr>
          <w:p w14:paraId="6D35C501">
            <w:pPr/>
            <w:r>
              <w:t>42.1</w:t>
            </w:r>
          </w:p>
        </w:tc>
        <w:tc>
          <w:tcPr>
            <w:tcW w:w="582" w:type="dxa"/>
          </w:tcPr>
          <w:p w14:paraId="0B395A6E">
            <w:pPr/>
            <w:r>
              <w:t>16.5</w:t>
            </w:r>
          </w:p>
        </w:tc>
        <w:tc>
          <w:tcPr>
            <w:tcW w:w="673" w:type="dxa"/>
          </w:tcPr>
          <w:p w14:paraId="72BFC072">
            <w:pPr/>
            <w:r>
              <w:t>30.7</w:t>
            </w:r>
          </w:p>
        </w:tc>
        <w:tc>
          <w:tcPr>
            <w:tcW w:w="582" w:type="dxa"/>
          </w:tcPr>
          <w:p w14:paraId="198BA89B">
            <w:pPr/>
            <w:r>
              <w:t>34.4</w:t>
            </w:r>
          </w:p>
        </w:tc>
        <w:tc>
          <w:tcPr>
            <w:tcW w:w="769" w:type="dxa"/>
          </w:tcPr>
          <w:p w14:paraId="18B97677">
            <w:pPr/>
            <w:r>
              <w:t>0.0</w:t>
            </w:r>
          </w:p>
        </w:tc>
        <w:tc>
          <w:tcPr>
            <w:tcW w:w="677" w:type="dxa"/>
          </w:tcPr>
          <w:p w14:paraId="6EBD71C2">
            <w:pPr/>
            <w:r>
              <w:t>0.0</w:t>
            </w:r>
          </w:p>
        </w:tc>
        <w:tc>
          <w:tcPr>
            <w:tcW w:w="673" w:type="dxa"/>
          </w:tcPr>
          <w:p w14:paraId="306E13D6">
            <w:pPr/>
            <w:r>
              <w:t>63.0</w:t>
            </w:r>
          </w:p>
        </w:tc>
        <w:tc>
          <w:tcPr>
            <w:tcW w:w="585" w:type="dxa"/>
          </w:tcPr>
          <w:p w14:paraId="1BDFBE32">
            <w:pPr/>
            <w:r>
              <w:t>5.7</w:t>
            </w:r>
          </w:p>
        </w:tc>
        <w:tc>
          <w:tcPr>
            <w:tcW w:w="673" w:type="dxa"/>
          </w:tcPr>
          <w:p w14:paraId="0DDF9252">
            <w:pPr/>
            <w:r>
              <w:t>600.0</w:t>
            </w:r>
          </w:p>
        </w:tc>
        <w:tc>
          <w:tcPr>
            <w:tcW w:w="673" w:type="dxa"/>
          </w:tcPr>
          <w:p w14:paraId="349E4CA9">
            <w:pPr/>
            <w:r>
              <w:t>335.0</w:t>
            </w:r>
          </w:p>
        </w:tc>
        <w:tc>
          <w:tcPr>
            <w:tcW w:w="586" w:type="dxa"/>
          </w:tcPr>
          <w:p w14:paraId="5602508C">
            <w:pPr/>
            <w:r>
              <w:t>2.2</w:t>
            </w:r>
          </w:p>
        </w:tc>
      </w:tr>
      <w:tr w14:paraId="155E24A5">
        <w:tblPrEx>
          <w:tblLayout w:type="fixed"/>
        </w:tblPrEx>
        <w:tc>
          <w:tcPr>
            <w:tcW w:w="400" w:type="dxa"/>
          </w:tcPr>
          <w:p w14:paraId="2CA2BF3C">
            <w:pPr/>
            <w:r>
              <w:t>无糖花生酱</w:t>
            </w:r>
          </w:p>
        </w:tc>
        <w:tc>
          <w:tcPr>
            <w:tcW w:w="400" w:type="dxa"/>
          </w:tcPr>
          <w:p w14:paraId="7BB8BAE1">
            <w:pPr/>
            <w:r>
              <w:t>即食</w:t>
            </w:r>
          </w:p>
        </w:tc>
        <w:tc>
          <w:tcPr>
            <w:tcW w:w="673" w:type="dxa"/>
          </w:tcPr>
          <w:p w14:paraId="25ABC1BE">
            <w:pPr/>
            <w:r>
              <w:t>598.0</w:t>
            </w:r>
          </w:p>
        </w:tc>
        <w:tc>
          <w:tcPr>
            <w:tcW w:w="582" w:type="dxa"/>
          </w:tcPr>
          <w:p w14:paraId="1BE835A5">
            <w:pPr/>
            <w:r>
              <w:t>20.0</w:t>
            </w:r>
          </w:p>
        </w:tc>
        <w:tc>
          <w:tcPr>
            <w:tcW w:w="582" w:type="dxa"/>
          </w:tcPr>
          <w:p w14:paraId="07A3F395">
            <w:pPr/>
            <w:r>
              <w:t>25.0</w:t>
            </w:r>
          </w:p>
        </w:tc>
        <w:tc>
          <w:tcPr>
            <w:tcW w:w="673" w:type="dxa"/>
          </w:tcPr>
          <w:p w14:paraId="55B8EAA4">
            <w:pPr/>
            <w:r>
              <w:t>50.0</w:t>
            </w:r>
          </w:p>
        </w:tc>
        <w:tc>
          <w:tcPr>
            <w:tcW w:w="582" w:type="dxa"/>
          </w:tcPr>
          <w:p w14:paraId="2B5AAD46">
            <w:pPr/>
            <w:r>
              <w:t>6.0</w:t>
            </w:r>
          </w:p>
        </w:tc>
        <w:tc>
          <w:tcPr>
            <w:tcW w:w="769" w:type="dxa"/>
          </w:tcPr>
          <w:p w14:paraId="2EC35B23">
            <w:pPr/>
            <w:r>
              <w:t>0.0</w:t>
            </w:r>
          </w:p>
        </w:tc>
        <w:tc>
          <w:tcPr>
            <w:tcW w:w="677" w:type="dxa"/>
          </w:tcPr>
          <w:p w14:paraId="6621240B">
            <w:pPr/>
            <w:r>
              <w:t>0.0</w:t>
            </w:r>
          </w:p>
        </w:tc>
        <w:tc>
          <w:tcPr>
            <w:tcW w:w="673" w:type="dxa"/>
          </w:tcPr>
          <w:p w14:paraId="31D4E78B">
            <w:pPr/>
            <w:r>
              <w:t>60.0</w:t>
            </w:r>
          </w:p>
        </w:tc>
        <w:tc>
          <w:tcPr>
            <w:tcW w:w="585" w:type="dxa"/>
          </w:tcPr>
          <w:p w14:paraId="03648C91">
            <w:pPr/>
            <w:r>
              <w:t>2.0</w:t>
            </w:r>
          </w:p>
        </w:tc>
        <w:tc>
          <w:tcPr>
            <w:tcW w:w="673" w:type="dxa"/>
          </w:tcPr>
          <w:p w14:paraId="19977F01">
            <w:pPr/>
            <w:r>
              <w:t>450.0</w:t>
            </w:r>
          </w:p>
        </w:tc>
        <w:tc>
          <w:tcPr>
            <w:tcW w:w="673" w:type="dxa"/>
          </w:tcPr>
          <w:p w14:paraId="4A5216CC">
            <w:pPr/>
            <w:r>
              <w:t>150.0</w:t>
            </w:r>
          </w:p>
        </w:tc>
        <w:tc>
          <w:tcPr>
            <w:tcW w:w="586" w:type="dxa"/>
          </w:tcPr>
          <w:p w14:paraId="73F089F2">
            <w:pPr/>
            <w:r>
              <w:t>2.8</w:t>
            </w:r>
          </w:p>
        </w:tc>
      </w:tr>
    </w:tbl>
    <w:p w14:paraId="3EF9A6B4">
      <w:pPr/>
      <w:r>
        <w:rPr>
          <w:b/>
          <w:sz w:val="28"/>
        </w:rPr>
        <w:br w:type="textWrapping"/>
      </w:r>
      <w:r>
        <w:rPr>
          <w:b/>
          <w:sz w:val="28"/>
        </w:rPr>
        <w:t>【即食食品类】</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08"/>
        <w:gridCol w:w="409"/>
        <w:gridCol w:w="697"/>
        <w:gridCol w:w="601"/>
        <w:gridCol w:w="601"/>
        <w:gridCol w:w="601"/>
        <w:gridCol w:w="507"/>
        <w:gridCol w:w="797"/>
        <w:gridCol w:w="701"/>
        <w:gridCol w:w="697"/>
        <w:gridCol w:w="604"/>
        <w:gridCol w:w="697"/>
        <w:gridCol w:w="604"/>
        <w:gridCol w:w="604"/>
      </w:tblGrid>
      <w:tr w14:paraId="553D0BFF">
        <w:tblPrEx>
          <w:tblLayout w:type="fixed"/>
        </w:tblPrEx>
        <w:tc>
          <w:tcPr>
            <w:tcW w:w="408" w:type="dxa"/>
          </w:tcPr>
          <w:p w14:paraId="4512C9AC">
            <w:pPr/>
            <w:r>
              <w:rPr>
                <w:b/>
              </w:rPr>
              <w:t>食物名称</w:t>
            </w:r>
          </w:p>
        </w:tc>
        <w:tc>
          <w:tcPr>
            <w:tcW w:w="409" w:type="dxa"/>
          </w:tcPr>
          <w:p w14:paraId="0DEDAD40">
            <w:pPr/>
            <w:r>
              <w:rPr>
                <w:b/>
              </w:rPr>
              <w:t>生/熟</w:t>
            </w:r>
          </w:p>
        </w:tc>
        <w:tc>
          <w:tcPr>
            <w:tcW w:w="697" w:type="dxa"/>
          </w:tcPr>
          <w:p w14:paraId="6451840A">
            <w:pPr/>
            <w:r>
              <w:rPr>
                <w:b/>
              </w:rPr>
              <w:t>热量(千卡)</w:t>
            </w:r>
          </w:p>
        </w:tc>
        <w:tc>
          <w:tcPr>
            <w:tcW w:w="601" w:type="dxa"/>
          </w:tcPr>
          <w:p w14:paraId="36C092C5">
            <w:pPr/>
            <w:r>
              <w:rPr>
                <w:b/>
              </w:rPr>
              <w:t>碳水(g)</w:t>
            </w:r>
          </w:p>
        </w:tc>
        <w:tc>
          <w:tcPr>
            <w:tcW w:w="601" w:type="dxa"/>
          </w:tcPr>
          <w:p w14:paraId="772E7672">
            <w:pPr/>
            <w:r>
              <w:rPr>
                <w:b/>
              </w:rPr>
              <w:t>蛋白质(g)</w:t>
            </w:r>
          </w:p>
        </w:tc>
        <w:tc>
          <w:tcPr>
            <w:tcW w:w="601" w:type="dxa"/>
          </w:tcPr>
          <w:p w14:paraId="5A19BF7C">
            <w:pPr/>
            <w:r>
              <w:rPr>
                <w:b/>
              </w:rPr>
              <w:t>脂肪(g)</w:t>
            </w:r>
          </w:p>
        </w:tc>
        <w:tc>
          <w:tcPr>
            <w:tcW w:w="507" w:type="dxa"/>
          </w:tcPr>
          <w:p w14:paraId="080E9E89">
            <w:pPr/>
            <w:r>
              <w:rPr>
                <w:b/>
              </w:rPr>
              <w:t>膳食纤维(g)</w:t>
            </w:r>
          </w:p>
        </w:tc>
        <w:tc>
          <w:tcPr>
            <w:tcW w:w="797" w:type="dxa"/>
          </w:tcPr>
          <w:p w14:paraId="7303CF65">
            <w:pPr/>
            <w:r>
              <w:rPr>
                <w:b/>
              </w:rPr>
              <w:t>维生素A(μg)</w:t>
            </w:r>
          </w:p>
        </w:tc>
        <w:tc>
          <w:tcPr>
            <w:tcW w:w="701" w:type="dxa"/>
          </w:tcPr>
          <w:p w14:paraId="130635E4">
            <w:pPr/>
            <w:r>
              <w:rPr>
                <w:b/>
              </w:rPr>
              <w:t>维生素C(mg)</w:t>
            </w:r>
          </w:p>
        </w:tc>
        <w:tc>
          <w:tcPr>
            <w:tcW w:w="697" w:type="dxa"/>
          </w:tcPr>
          <w:p w14:paraId="47F2EE62">
            <w:pPr/>
            <w:r>
              <w:rPr>
                <w:b/>
              </w:rPr>
              <w:t>钙(mg)</w:t>
            </w:r>
          </w:p>
        </w:tc>
        <w:tc>
          <w:tcPr>
            <w:tcW w:w="604" w:type="dxa"/>
          </w:tcPr>
          <w:p w14:paraId="4A9E7AD8">
            <w:pPr/>
            <w:r>
              <w:rPr>
                <w:b/>
              </w:rPr>
              <w:t>铁(mg)</w:t>
            </w:r>
          </w:p>
        </w:tc>
        <w:tc>
          <w:tcPr>
            <w:tcW w:w="697" w:type="dxa"/>
          </w:tcPr>
          <w:p w14:paraId="173F1E48">
            <w:pPr/>
            <w:r>
              <w:rPr>
                <w:b/>
              </w:rPr>
              <w:t>钾(mg)</w:t>
            </w:r>
          </w:p>
        </w:tc>
        <w:tc>
          <w:tcPr>
            <w:tcW w:w="604" w:type="dxa"/>
          </w:tcPr>
          <w:p w14:paraId="6B0F263E">
            <w:pPr/>
            <w:r>
              <w:rPr>
                <w:b/>
              </w:rPr>
              <w:t>镁(mg)</w:t>
            </w:r>
          </w:p>
        </w:tc>
        <w:tc>
          <w:tcPr>
            <w:tcW w:w="604" w:type="dxa"/>
          </w:tcPr>
          <w:p w14:paraId="68821317">
            <w:pPr/>
            <w:r>
              <w:rPr>
                <w:b/>
              </w:rPr>
              <w:t>锌(mg)</w:t>
            </w:r>
          </w:p>
        </w:tc>
      </w:tr>
      <w:tr w14:paraId="0947FFC4">
        <w:tblPrEx>
          <w:tblLayout w:type="fixed"/>
        </w:tblPrEx>
        <w:tc>
          <w:tcPr>
            <w:tcW w:w="408" w:type="dxa"/>
          </w:tcPr>
          <w:p w14:paraId="2D243D06">
            <w:pPr/>
            <w:r>
              <w:t>全麦吐司</w:t>
            </w:r>
          </w:p>
        </w:tc>
        <w:tc>
          <w:tcPr>
            <w:tcW w:w="409" w:type="dxa"/>
          </w:tcPr>
          <w:p w14:paraId="7F9E1F86">
            <w:pPr/>
            <w:r>
              <w:t>即食</w:t>
            </w:r>
          </w:p>
        </w:tc>
        <w:tc>
          <w:tcPr>
            <w:tcW w:w="697" w:type="dxa"/>
          </w:tcPr>
          <w:p w14:paraId="3D4E0EED">
            <w:pPr/>
            <w:r>
              <w:t>240.0</w:t>
            </w:r>
          </w:p>
        </w:tc>
        <w:tc>
          <w:tcPr>
            <w:tcW w:w="601" w:type="dxa"/>
          </w:tcPr>
          <w:p w14:paraId="3AB2CDF5">
            <w:pPr/>
            <w:r>
              <w:t>41.0</w:t>
            </w:r>
          </w:p>
        </w:tc>
        <w:tc>
          <w:tcPr>
            <w:tcW w:w="601" w:type="dxa"/>
          </w:tcPr>
          <w:p w14:paraId="219EC2ED">
            <w:pPr/>
            <w:r>
              <w:t>13.0</w:t>
            </w:r>
          </w:p>
        </w:tc>
        <w:tc>
          <w:tcPr>
            <w:tcW w:w="601" w:type="dxa"/>
          </w:tcPr>
          <w:p w14:paraId="2D7DAD87">
            <w:pPr/>
            <w:r>
              <w:t>3.0</w:t>
            </w:r>
          </w:p>
        </w:tc>
        <w:tc>
          <w:tcPr>
            <w:tcW w:w="507" w:type="dxa"/>
          </w:tcPr>
          <w:p w14:paraId="447D3E48">
            <w:pPr/>
            <w:r>
              <w:t>5.0</w:t>
            </w:r>
          </w:p>
        </w:tc>
        <w:tc>
          <w:tcPr>
            <w:tcW w:w="797" w:type="dxa"/>
          </w:tcPr>
          <w:p w14:paraId="2D7F8F9A">
            <w:pPr/>
            <w:r>
              <w:t>0.0</w:t>
            </w:r>
          </w:p>
        </w:tc>
        <w:tc>
          <w:tcPr>
            <w:tcW w:w="701" w:type="dxa"/>
          </w:tcPr>
          <w:p w14:paraId="57C36740">
            <w:pPr/>
            <w:r>
              <w:t>0.0</w:t>
            </w:r>
          </w:p>
        </w:tc>
        <w:tc>
          <w:tcPr>
            <w:tcW w:w="697" w:type="dxa"/>
          </w:tcPr>
          <w:p w14:paraId="6A94F97E">
            <w:pPr/>
            <w:r>
              <w:t>110.0</w:t>
            </w:r>
          </w:p>
        </w:tc>
        <w:tc>
          <w:tcPr>
            <w:tcW w:w="604" w:type="dxa"/>
          </w:tcPr>
          <w:p w14:paraId="427A29EF">
            <w:pPr/>
            <w:r>
              <w:t>2.5</w:t>
            </w:r>
          </w:p>
        </w:tc>
        <w:tc>
          <w:tcPr>
            <w:tcW w:w="697" w:type="dxa"/>
          </w:tcPr>
          <w:p w14:paraId="4B00862B">
            <w:pPr/>
            <w:r>
              <w:t>180.0</w:t>
            </w:r>
          </w:p>
        </w:tc>
        <w:tc>
          <w:tcPr>
            <w:tcW w:w="604" w:type="dxa"/>
          </w:tcPr>
          <w:p w14:paraId="59AF42CC">
            <w:pPr/>
            <w:r>
              <w:t>50.0</w:t>
            </w:r>
          </w:p>
        </w:tc>
        <w:tc>
          <w:tcPr>
            <w:tcW w:w="604" w:type="dxa"/>
          </w:tcPr>
          <w:p w14:paraId="48116E9C">
            <w:pPr/>
            <w:r>
              <w:t>1.5</w:t>
            </w:r>
          </w:p>
        </w:tc>
      </w:tr>
      <w:tr w14:paraId="503B051F">
        <w:tblPrEx>
          <w:tblLayout w:type="fixed"/>
        </w:tblPrEx>
        <w:tc>
          <w:tcPr>
            <w:tcW w:w="408" w:type="dxa"/>
          </w:tcPr>
          <w:p w14:paraId="58DB5E68">
            <w:pPr/>
            <w:r>
              <w:t>白吐司</w:t>
            </w:r>
          </w:p>
        </w:tc>
        <w:tc>
          <w:tcPr>
            <w:tcW w:w="409" w:type="dxa"/>
          </w:tcPr>
          <w:p w14:paraId="481E8005">
            <w:pPr/>
            <w:r>
              <w:t>即食</w:t>
            </w:r>
          </w:p>
        </w:tc>
        <w:tc>
          <w:tcPr>
            <w:tcW w:w="697" w:type="dxa"/>
          </w:tcPr>
          <w:p w14:paraId="399D8412">
            <w:pPr/>
            <w:r>
              <w:t>265.0</w:t>
            </w:r>
          </w:p>
        </w:tc>
        <w:tc>
          <w:tcPr>
            <w:tcW w:w="601" w:type="dxa"/>
          </w:tcPr>
          <w:p w14:paraId="48129133">
            <w:pPr/>
            <w:r>
              <w:t>49.7</w:t>
            </w:r>
          </w:p>
        </w:tc>
        <w:tc>
          <w:tcPr>
            <w:tcW w:w="601" w:type="dxa"/>
          </w:tcPr>
          <w:p w14:paraId="41937176">
            <w:pPr/>
            <w:r>
              <w:t>9.0</w:t>
            </w:r>
          </w:p>
        </w:tc>
        <w:tc>
          <w:tcPr>
            <w:tcW w:w="601" w:type="dxa"/>
          </w:tcPr>
          <w:p w14:paraId="47E6AB05">
            <w:pPr/>
            <w:r>
              <w:t>3.2</w:t>
            </w:r>
          </w:p>
        </w:tc>
        <w:tc>
          <w:tcPr>
            <w:tcW w:w="507" w:type="dxa"/>
          </w:tcPr>
          <w:p w14:paraId="48F5CA79">
            <w:pPr/>
            <w:r>
              <w:t>2.4</w:t>
            </w:r>
          </w:p>
        </w:tc>
        <w:tc>
          <w:tcPr>
            <w:tcW w:w="797" w:type="dxa"/>
          </w:tcPr>
          <w:p w14:paraId="3B18397B">
            <w:pPr/>
            <w:r>
              <w:t>0.0</w:t>
            </w:r>
          </w:p>
        </w:tc>
        <w:tc>
          <w:tcPr>
            <w:tcW w:w="701" w:type="dxa"/>
          </w:tcPr>
          <w:p w14:paraId="27D68E63">
            <w:pPr/>
            <w:r>
              <w:t>0.0</w:t>
            </w:r>
          </w:p>
        </w:tc>
        <w:tc>
          <w:tcPr>
            <w:tcW w:w="697" w:type="dxa"/>
          </w:tcPr>
          <w:p w14:paraId="3BE7F0E9">
            <w:pPr/>
            <w:r>
              <w:t>85.0</w:t>
            </w:r>
          </w:p>
        </w:tc>
        <w:tc>
          <w:tcPr>
            <w:tcW w:w="604" w:type="dxa"/>
          </w:tcPr>
          <w:p w14:paraId="4816D533">
            <w:pPr/>
            <w:r>
              <w:t>1.5</w:t>
            </w:r>
          </w:p>
        </w:tc>
        <w:tc>
          <w:tcPr>
            <w:tcW w:w="697" w:type="dxa"/>
          </w:tcPr>
          <w:p w14:paraId="6440A8AE">
            <w:pPr/>
            <w:r>
              <w:t>115.0</w:t>
            </w:r>
          </w:p>
        </w:tc>
        <w:tc>
          <w:tcPr>
            <w:tcW w:w="604" w:type="dxa"/>
          </w:tcPr>
          <w:p w14:paraId="0ED98C33">
            <w:pPr/>
            <w:r>
              <w:t>18.0</w:t>
            </w:r>
          </w:p>
        </w:tc>
        <w:tc>
          <w:tcPr>
            <w:tcW w:w="604" w:type="dxa"/>
          </w:tcPr>
          <w:p w14:paraId="5F1EFA34">
            <w:pPr/>
            <w:r>
              <w:t>0.8</w:t>
            </w:r>
          </w:p>
        </w:tc>
      </w:tr>
      <w:tr w14:paraId="3004E134">
        <w:tblPrEx>
          <w:tblLayout w:type="fixed"/>
        </w:tblPrEx>
        <w:tc>
          <w:tcPr>
            <w:tcW w:w="408" w:type="dxa"/>
          </w:tcPr>
          <w:p w14:paraId="1A16E0EE">
            <w:pPr/>
            <w:r>
              <w:t>低脂苏打饼干</w:t>
            </w:r>
          </w:p>
        </w:tc>
        <w:tc>
          <w:tcPr>
            <w:tcW w:w="409" w:type="dxa"/>
          </w:tcPr>
          <w:p w14:paraId="2A74F064">
            <w:pPr/>
            <w:r>
              <w:t>即食</w:t>
            </w:r>
          </w:p>
        </w:tc>
        <w:tc>
          <w:tcPr>
            <w:tcW w:w="697" w:type="dxa"/>
          </w:tcPr>
          <w:p w14:paraId="20EF3F03">
            <w:pPr/>
            <w:r>
              <w:t>408.0</w:t>
            </w:r>
          </w:p>
        </w:tc>
        <w:tc>
          <w:tcPr>
            <w:tcW w:w="601" w:type="dxa"/>
          </w:tcPr>
          <w:p w14:paraId="38EF5383">
            <w:pPr/>
            <w:r>
              <w:t>70.0</w:t>
            </w:r>
          </w:p>
        </w:tc>
        <w:tc>
          <w:tcPr>
            <w:tcW w:w="601" w:type="dxa"/>
          </w:tcPr>
          <w:p w14:paraId="5A883717">
            <w:pPr/>
            <w:r>
              <w:t>8.0</w:t>
            </w:r>
          </w:p>
        </w:tc>
        <w:tc>
          <w:tcPr>
            <w:tcW w:w="601" w:type="dxa"/>
          </w:tcPr>
          <w:p w14:paraId="3C8881EE">
            <w:pPr/>
            <w:r>
              <w:t>10.0</w:t>
            </w:r>
          </w:p>
        </w:tc>
        <w:tc>
          <w:tcPr>
            <w:tcW w:w="507" w:type="dxa"/>
          </w:tcPr>
          <w:p w14:paraId="777818D4">
            <w:pPr/>
            <w:r>
              <w:t>2.0</w:t>
            </w:r>
          </w:p>
        </w:tc>
        <w:tc>
          <w:tcPr>
            <w:tcW w:w="797" w:type="dxa"/>
          </w:tcPr>
          <w:p w14:paraId="13085481">
            <w:pPr/>
            <w:r>
              <w:t>0.0</w:t>
            </w:r>
          </w:p>
        </w:tc>
        <w:tc>
          <w:tcPr>
            <w:tcW w:w="701" w:type="dxa"/>
          </w:tcPr>
          <w:p w14:paraId="2185B891">
            <w:pPr/>
            <w:r>
              <w:t>0.0</w:t>
            </w:r>
          </w:p>
        </w:tc>
        <w:tc>
          <w:tcPr>
            <w:tcW w:w="697" w:type="dxa"/>
          </w:tcPr>
          <w:p w14:paraId="1BB8A90C">
            <w:pPr/>
            <w:r>
              <w:t>50.0</w:t>
            </w:r>
          </w:p>
        </w:tc>
        <w:tc>
          <w:tcPr>
            <w:tcW w:w="604" w:type="dxa"/>
          </w:tcPr>
          <w:p w14:paraId="49475298">
            <w:pPr/>
            <w:r>
              <w:t>2.0</w:t>
            </w:r>
          </w:p>
        </w:tc>
        <w:tc>
          <w:tcPr>
            <w:tcW w:w="697" w:type="dxa"/>
          </w:tcPr>
          <w:p w14:paraId="73EF75D5">
            <w:pPr/>
            <w:r>
              <w:t>120.0</w:t>
            </w:r>
          </w:p>
        </w:tc>
        <w:tc>
          <w:tcPr>
            <w:tcW w:w="604" w:type="dxa"/>
          </w:tcPr>
          <w:p w14:paraId="47CE9347">
            <w:pPr/>
            <w:r>
              <w:t>20.0</w:t>
            </w:r>
          </w:p>
        </w:tc>
        <w:tc>
          <w:tcPr>
            <w:tcW w:w="604" w:type="dxa"/>
          </w:tcPr>
          <w:p w14:paraId="04316D6D">
            <w:pPr/>
            <w:r>
              <w:t>1.0</w:t>
            </w:r>
          </w:p>
        </w:tc>
      </w:tr>
      <w:tr w14:paraId="3341CFA0">
        <w:tblPrEx>
          <w:tblLayout w:type="fixed"/>
        </w:tblPrEx>
        <w:tc>
          <w:tcPr>
            <w:tcW w:w="408" w:type="dxa"/>
          </w:tcPr>
          <w:p w14:paraId="04B3125C">
            <w:pPr/>
            <w:r>
              <w:t>即食鸡胸肉</w:t>
            </w:r>
          </w:p>
        </w:tc>
        <w:tc>
          <w:tcPr>
            <w:tcW w:w="409" w:type="dxa"/>
          </w:tcPr>
          <w:p w14:paraId="4B35EDC4">
            <w:pPr/>
            <w:r>
              <w:t>即食</w:t>
            </w:r>
          </w:p>
        </w:tc>
        <w:tc>
          <w:tcPr>
            <w:tcW w:w="697" w:type="dxa"/>
          </w:tcPr>
          <w:p w14:paraId="17D3DA58">
            <w:pPr/>
            <w:r>
              <w:t>110.0</w:t>
            </w:r>
          </w:p>
        </w:tc>
        <w:tc>
          <w:tcPr>
            <w:tcW w:w="601" w:type="dxa"/>
          </w:tcPr>
          <w:p w14:paraId="6BAD3382">
            <w:pPr/>
            <w:r>
              <w:t>0.0</w:t>
            </w:r>
          </w:p>
        </w:tc>
        <w:tc>
          <w:tcPr>
            <w:tcW w:w="601" w:type="dxa"/>
          </w:tcPr>
          <w:p w14:paraId="14A1122F">
            <w:pPr/>
            <w:r>
              <w:t>23.0</w:t>
            </w:r>
          </w:p>
        </w:tc>
        <w:tc>
          <w:tcPr>
            <w:tcW w:w="601" w:type="dxa"/>
          </w:tcPr>
          <w:p w14:paraId="618A3AC5">
            <w:pPr/>
            <w:r>
              <w:t>1.5</w:t>
            </w:r>
          </w:p>
        </w:tc>
        <w:tc>
          <w:tcPr>
            <w:tcW w:w="507" w:type="dxa"/>
          </w:tcPr>
          <w:p w14:paraId="1734463D">
            <w:pPr/>
            <w:r>
              <w:t>0.0</w:t>
            </w:r>
          </w:p>
        </w:tc>
        <w:tc>
          <w:tcPr>
            <w:tcW w:w="797" w:type="dxa"/>
          </w:tcPr>
          <w:p w14:paraId="0058A6B7">
            <w:pPr/>
            <w:r>
              <w:t>0.0</w:t>
            </w:r>
          </w:p>
        </w:tc>
        <w:tc>
          <w:tcPr>
            <w:tcW w:w="701" w:type="dxa"/>
          </w:tcPr>
          <w:p w14:paraId="0833B864">
            <w:pPr/>
            <w:r>
              <w:t>0.0</w:t>
            </w:r>
          </w:p>
        </w:tc>
        <w:tc>
          <w:tcPr>
            <w:tcW w:w="697" w:type="dxa"/>
          </w:tcPr>
          <w:p w14:paraId="225FE54F">
            <w:pPr/>
            <w:r>
              <w:t>15.0</w:t>
            </w:r>
          </w:p>
        </w:tc>
        <w:tc>
          <w:tcPr>
            <w:tcW w:w="604" w:type="dxa"/>
          </w:tcPr>
          <w:p w14:paraId="066B28DB">
            <w:pPr/>
            <w:r>
              <w:t>1.2</w:t>
            </w:r>
          </w:p>
        </w:tc>
        <w:tc>
          <w:tcPr>
            <w:tcW w:w="697" w:type="dxa"/>
          </w:tcPr>
          <w:p w14:paraId="65931FA0">
            <w:pPr/>
            <w:r>
              <w:t>380.0</w:t>
            </w:r>
          </w:p>
        </w:tc>
        <w:tc>
          <w:tcPr>
            <w:tcW w:w="604" w:type="dxa"/>
          </w:tcPr>
          <w:p w14:paraId="52607C8A">
            <w:pPr/>
            <w:r>
              <w:t>25.0</w:t>
            </w:r>
          </w:p>
        </w:tc>
        <w:tc>
          <w:tcPr>
            <w:tcW w:w="604" w:type="dxa"/>
          </w:tcPr>
          <w:p w14:paraId="3ED77578">
            <w:pPr/>
            <w:r>
              <w:t>1.0</w:t>
            </w:r>
          </w:p>
        </w:tc>
      </w:tr>
      <w:tr w14:paraId="5FC55C49">
        <w:tblPrEx>
          <w:tblLayout w:type="fixed"/>
        </w:tblPrEx>
        <w:tc>
          <w:tcPr>
            <w:tcW w:w="408" w:type="dxa"/>
          </w:tcPr>
          <w:p w14:paraId="7EA015A7">
            <w:pPr/>
            <w:r>
              <w:t>鸡胸肉肠</w:t>
            </w:r>
          </w:p>
        </w:tc>
        <w:tc>
          <w:tcPr>
            <w:tcW w:w="409" w:type="dxa"/>
          </w:tcPr>
          <w:p w14:paraId="41A29CF9">
            <w:pPr/>
            <w:r>
              <w:t>即食</w:t>
            </w:r>
          </w:p>
        </w:tc>
        <w:tc>
          <w:tcPr>
            <w:tcW w:w="697" w:type="dxa"/>
          </w:tcPr>
          <w:p w14:paraId="7ACFAEC6">
            <w:pPr/>
            <w:r>
              <w:t>120.0</w:t>
            </w:r>
          </w:p>
        </w:tc>
        <w:tc>
          <w:tcPr>
            <w:tcW w:w="601" w:type="dxa"/>
          </w:tcPr>
          <w:p w14:paraId="313A13C8">
            <w:pPr/>
            <w:r>
              <w:t>2.0</w:t>
            </w:r>
          </w:p>
        </w:tc>
        <w:tc>
          <w:tcPr>
            <w:tcW w:w="601" w:type="dxa"/>
          </w:tcPr>
          <w:p w14:paraId="31613768">
            <w:pPr/>
            <w:r>
              <w:t>15.0</w:t>
            </w:r>
          </w:p>
        </w:tc>
        <w:tc>
          <w:tcPr>
            <w:tcW w:w="601" w:type="dxa"/>
          </w:tcPr>
          <w:p w14:paraId="59AEE860">
            <w:pPr/>
            <w:r>
              <w:t>5.0</w:t>
            </w:r>
          </w:p>
        </w:tc>
        <w:tc>
          <w:tcPr>
            <w:tcW w:w="507" w:type="dxa"/>
          </w:tcPr>
          <w:p w14:paraId="67D29693">
            <w:pPr/>
            <w:r>
              <w:t>0.0</w:t>
            </w:r>
          </w:p>
        </w:tc>
        <w:tc>
          <w:tcPr>
            <w:tcW w:w="797" w:type="dxa"/>
          </w:tcPr>
          <w:p w14:paraId="2D01398D">
            <w:pPr/>
            <w:r>
              <w:t>0.0</w:t>
            </w:r>
          </w:p>
        </w:tc>
        <w:tc>
          <w:tcPr>
            <w:tcW w:w="701" w:type="dxa"/>
          </w:tcPr>
          <w:p w14:paraId="5507BD50">
            <w:pPr/>
            <w:r>
              <w:t>0.0</w:t>
            </w:r>
          </w:p>
        </w:tc>
        <w:tc>
          <w:tcPr>
            <w:tcW w:w="697" w:type="dxa"/>
          </w:tcPr>
          <w:p w14:paraId="7AF56F75">
            <w:pPr/>
            <w:r>
              <w:t>12.0</w:t>
            </w:r>
          </w:p>
        </w:tc>
        <w:tc>
          <w:tcPr>
            <w:tcW w:w="604" w:type="dxa"/>
          </w:tcPr>
          <w:p w14:paraId="453783FF">
            <w:pPr/>
            <w:r>
              <w:t>1.0</w:t>
            </w:r>
          </w:p>
        </w:tc>
        <w:tc>
          <w:tcPr>
            <w:tcW w:w="697" w:type="dxa"/>
          </w:tcPr>
          <w:p w14:paraId="364C5688">
            <w:pPr/>
            <w:r>
              <w:t>250.0</w:t>
            </w:r>
          </w:p>
        </w:tc>
        <w:tc>
          <w:tcPr>
            <w:tcW w:w="604" w:type="dxa"/>
          </w:tcPr>
          <w:p w14:paraId="5F61CD40">
            <w:pPr/>
            <w:r>
              <w:t>20.0</w:t>
            </w:r>
          </w:p>
        </w:tc>
        <w:tc>
          <w:tcPr>
            <w:tcW w:w="604" w:type="dxa"/>
          </w:tcPr>
          <w:p w14:paraId="6C37F025">
            <w:pPr/>
            <w:r>
              <w:t>1.2</w:t>
            </w:r>
          </w:p>
        </w:tc>
      </w:tr>
      <w:tr w14:paraId="00F0C6A6">
        <w:tblPrEx>
          <w:tblLayout w:type="fixed"/>
        </w:tblPrEx>
        <w:tc>
          <w:tcPr>
            <w:tcW w:w="408" w:type="dxa"/>
          </w:tcPr>
          <w:p w14:paraId="24AAFEB1">
            <w:pPr/>
            <w:r>
              <w:t>卤蛋</w:t>
            </w:r>
          </w:p>
        </w:tc>
        <w:tc>
          <w:tcPr>
            <w:tcW w:w="409" w:type="dxa"/>
          </w:tcPr>
          <w:p w14:paraId="17281FFE">
            <w:pPr/>
            <w:r>
              <w:t>即食</w:t>
            </w:r>
          </w:p>
        </w:tc>
        <w:tc>
          <w:tcPr>
            <w:tcW w:w="697" w:type="dxa"/>
          </w:tcPr>
          <w:p w14:paraId="1B4A38E3">
            <w:pPr/>
            <w:r>
              <w:t>143.0</w:t>
            </w:r>
          </w:p>
        </w:tc>
        <w:tc>
          <w:tcPr>
            <w:tcW w:w="601" w:type="dxa"/>
          </w:tcPr>
          <w:p w14:paraId="18CEDCB2">
            <w:pPr/>
            <w:r>
              <w:t>0.7</w:t>
            </w:r>
          </w:p>
        </w:tc>
        <w:tc>
          <w:tcPr>
            <w:tcW w:w="601" w:type="dxa"/>
          </w:tcPr>
          <w:p w14:paraId="6859223D">
            <w:pPr/>
            <w:r>
              <w:t>12.6</w:t>
            </w:r>
          </w:p>
        </w:tc>
        <w:tc>
          <w:tcPr>
            <w:tcW w:w="601" w:type="dxa"/>
          </w:tcPr>
          <w:p w14:paraId="59A03BD2">
            <w:pPr/>
            <w:r>
              <w:t>9.9</w:t>
            </w:r>
          </w:p>
        </w:tc>
        <w:tc>
          <w:tcPr>
            <w:tcW w:w="507" w:type="dxa"/>
          </w:tcPr>
          <w:p w14:paraId="7D6AD43A">
            <w:pPr/>
            <w:r>
              <w:t>0.0</w:t>
            </w:r>
          </w:p>
        </w:tc>
        <w:tc>
          <w:tcPr>
            <w:tcW w:w="797" w:type="dxa"/>
          </w:tcPr>
          <w:p w14:paraId="0D476B47">
            <w:pPr/>
            <w:r>
              <w:t>240.0</w:t>
            </w:r>
          </w:p>
        </w:tc>
        <w:tc>
          <w:tcPr>
            <w:tcW w:w="701" w:type="dxa"/>
          </w:tcPr>
          <w:p w14:paraId="58FDD877">
            <w:pPr/>
            <w:r>
              <w:t>0.0</w:t>
            </w:r>
          </w:p>
        </w:tc>
        <w:tc>
          <w:tcPr>
            <w:tcW w:w="697" w:type="dxa"/>
          </w:tcPr>
          <w:p w14:paraId="40A4EA60">
            <w:pPr/>
            <w:r>
              <w:t>50.0</w:t>
            </w:r>
          </w:p>
        </w:tc>
        <w:tc>
          <w:tcPr>
            <w:tcW w:w="604" w:type="dxa"/>
          </w:tcPr>
          <w:p w14:paraId="46BF2E4B">
            <w:pPr/>
            <w:r>
              <w:t>1.5</w:t>
            </w:r>
          </w:p>
        </w:tc>
        <w:tc>
          <w:tcPr>
            <w:tcW w:w="697" w:type="dxa"/>
          </w:tcPr>
          <w:p w14:paraId="16FC5146">
            <w:pPr/>
            <w:r>
              <w:t>120.0</w:t>
            </w:r>
          </w:p>
        </w:tc>
        <w:tc>
          <w:tcPr>
            <w:tcW w:w="604" w:type="dxa"/>
          </w:tcPr>
          <w:p w14:paraId="0F03F2F7">
            <w:pPr/>
            <w:r>
              <w:t>10.0</w:t>
            </w:r>
          </w:p>
        </w:tc>
        <w:tc>
          <w:tcPr>
            <w:tcW w:w="604" w:type="dxa"/>
          </w:tcPr>
          <w:p w14:paraId="315E264B">
            <w:pPr/>
            <w:r>
              <w:t>1.0</w:t>
            </w:r>
          </w:p>
        </w:tc>
      </w:tr>
      <w:tr w14:paraId="5AB8FC93">
        <w:tblPrEx>
          <w:tblLayout w:type="fixed"/>
        </w:tblPrEx>
        <w:tc>
          <w:tcPr>
            <w:tcW w:w="408" w:type="dxa"/>
          </w:tcPr>
          <w:p w14:paraId="62484D75">
            <w:pPr/>
            <w:r>
              <w:t>五香豆干</w:t>
            </w:r>
          </w:p>
        </w:tc>
        <w:tc>
          <w:tcPr>
            <w:tcW w:w="409" w:type="dxa"/>
          </w:tcPr>
          <w:p w14:paraId="32D65F1E">
            <w:pPr/>
            <w:r>
              <w:t>即食</w:t>
            </w:r>
          </w:p>
        </w:tc>
        <w:tc>
          <w:tcPr>
            <w:tcW w:w="697" w:type="dxa"/>
          </w:tcPr>
          <w:p w14:paraId="73B38F6B">
            <w:pPr/>
            <w:r>
              <w:t>140.0</w:t>
            </w:r>
          </w:p>
        </w:tc>
        <w:tc>
          <w:tcPr>
            <w:tcW w:w="601" w:type="dxa"/>
          </w:tcPr>
          <w:p w14:paraId="5B3E1908">
            <w:pPr/>
            <w:r>
              <w:t>4.5</w:t>
            </w:r>
          </w:p>
        </w:tc>
        <w:tc>
          <w:tcPr>
            <w:tcW w:w="601" w:type="dxa"/>
          </w:tcPr>
          <w:p w14:paraId="742D396B">
            <w:pPr/>
            <w:r>
              <w:t>16.0</w:t>
            </w:r>
          </w:p>
        </w:tc>
        <w:tc>
          <w:tcPr>
            <w:tcW w:w="601" w:type="dxa"/>
          </w:tcPr>
          <w:p w14:paraId="5CFA0D4E">
            <w:pPr/>
            <w:r>
              <w:t>7.0</w:t>
            </w:r>
          </w:p>
        </w:tc>
        <w:tc>
          <w:tcPr>
            <w:tcW w:w="507" w:type="dxa"/>
          </w:tcPr>
          <w:p w14:paraId="5A6C422E">
            <w:pPr/>
            <w:r>
              <w:t>1.0</w:t>
            </w:r>
          </w:p>
        </w:tc>
        <w:tc>
          <w:tcPr>
            <w:tcW w:w="797" w:type="dxa"/>
          </w:tcPr>
          <w:p w14:paraId="5ED04E90">
            <w:pPr/>
            <w:r>
              <w:t>0.0</w:t>
            </w:r>
          </w:p>
        </w:tc>
        <w:tc>
          <w:tcPr>
            <w:tcW w:w="701" w:type="dxa"/>
          </w:tcPr>
          <w:p w14:paraId="087BC51F">
            <w:pPr/>
            <w:r>
              <w:t>0.0</w:t>
            </w:r>
          </w:p>
        </w:tc>
        <w:tc>
          <w:tcPr>
            <w:tcW w:w="697" w:type="dxa"/>
          </w:tcPr>
          <w:p w14:paraId="2E164D87">
            <w:pPr/>
            <w:r>
              <w:t>180.0</w:t>
            </w:r>
          </w:p>
        </w:tc>
        <w:tc>
          <w:tcPr>
            <w:tcW w:w="604" w:type="dxa"/>
          </w:tcPr>
          <w:p w14:paraId="7666A3C5">
            <w:pPr/>
            <w:r>
              <w:t>3.0</w:t>
            </w:r>
          </w:p>
        </w:tc>
        <w:tc>
          <w:tcPr>
            <w:tcW w:w="697" w:type="dxa"/>
          </w:tcPr>
          <w:p w14:paraId="2C619A83">
            <w:pPr/>
            <w:r>
              <w:t>220.0</w:t>
            </w:r>
          </w:p>
        </w:tc>
        <w:tc>
          <w:tcPr>
            <w:tcW w:w="604" w:type="dxa"/>
          </w:tcPr>
          <w:p w14:paraId="4BC68B01">
            <w:pPr/>
            <w:r>
              <w:t>35.0</w:t>
            </w:r>
          </w:p>
        </w:tc>
        <w:tc>
          <w:tcPr>
            <w:tcW w:w="604" w:type="dxa"/>
          </w:tcPr>
          <w:p w14:paraId="169E015D">
            <w:pPr/>
            <w:r>
              <w:t>1.6</w:t>
            </w:r>
          </w:p>
        </w:tc>
      </w:tr>
    </w:tbl>
    <w:p w14:paraId="4730F406">
      <w:pPr/>
      <w:r>
        <w:rPr>
          <w:b/>
          <w:sz w:val="28"/>
        </w:rPr>
        <w:br w:type="textWrapping"/>
      </w:r>
      <w:r>
        <w:rPr>
          <w:b/>
          <w:sz w:val="28"/>
        </w:rPr>
        <w:t>【植物蛋白类】</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08"/>
        <w:gridCol w:w="409"/>
        <w:gridCol w:w="697"/>
        <w:gridCol w:w="601"/>
        <w:gridCol w:w="601"/>
        <w:gridCol w:w="601"/>
        <w:gridCol w:w="507"/>
        <w:gridCol w:w="797"/>
        <w:gridCol w:w="701"/>
        <w:gridCol w:w="697"/>
        <w:gridCol w:w="604"/>
        <w:gridCol w:w="697"/>
        <w:gridCol w:w="604"/>
        <w:gridCol w:w="604"/>
      </w:tblGrid>
      <w:tr w14:paraId="34D48E07">
        <w:tblPrEx>
          <w:tblLayout w:type="fixed"/>
        </w:tblPrEx>
        <w:tc>
          <w:tcPr>
            <w:tcW w:w="408" w:type="dxa"/>
          </w:tcPr>
          <w:p w14:paraId="2D0EE375">
            <w:pPr/>
            <w:r>
              <w:rPr>
                <w:b/>
              </w:rPr>
              <w:t>食物名称</w:t>
            </w:r>
          </w:p>
        </w:tc>
        <w:tc>
          <w:tcPr>
            <w:tcW w:w="409" w:type="dxa"/>
          </w:tcPr>
          <w:p w14:paraId="71A3BBFD">
            <w:pPr/>
            <w:r>
              <w:rPr>
                <w:b/>
              </w:rPr>
              <w:t>生/熟</w:t>
            </w:r>
          </w:p>
        </w:tc>
        <w:tc>
          <w:tcPr>
            <w:tcW w:w="697" w:type="dxa"/>
          </w:tcPr>
          <w:p w14:paraId="06266389">
            <w:pPr/>
            <w:r>
              <w:rPr>
                <w:b/>
              </w:rPr>
              <w:t>热量(千卡)</w:t>
            </w:r>
          </w:p>
        </w:tc>
        <w:tc>
          <w:tcPr>
            <w:tcW w:w="601" w:type="dxa"/>
          </w:tcPr>
          <w:p w14:paraId="2CB85F91">
            <w:pPr/>
            <w:r>
              <w:rPr>
                <w:b/>
              </w:rPr>
              <w:t>碳水(g)</w:t>
            </w:r>
          </w:p>
        </w:tc>
        <w:tc>
          <w:tcPr>
            <w:tcW w:w="601" w:type="dxa"/>
          </w:tcPr>
          <w:p w14:paraId="5C6C7F3E">
            <w:pPr/>
            <w:r>
              <w:rPr>
                <w:b/>
              </w:rPr>
              <w:t>蛋白质(g)</w:t>
            </w:r>
          </w:p>
        </w:tc>
        <w:tc>
          <w:tcPr>
            <w:tcW w:w="601" w:type="dxa"/>
          </w:tcPr>
          <w:p w14:paraId="55612D07">
            <w:pPr/>
            <w:r>
              <w:rPr>
                <w:b/>
              </w:rPr>
              <w:t>脂肪(g)</w:t>
            </w:r>
          </w:p>
        </w:tc>
        <w:tc>
          <w:tcPr>
            <w:tcW w:w="507" w:type="dxa"/>
          </w:tcPr>
          <w:p w14:paraId="36F85F4C">
            <w:pPr/>
            <w:r>
              <w:rPr>
                <w:b/>
              </w:rPr>
              <w:t>膳食纤维(g)</w:t>
            </w:r>
          </w:p>
        </w:tc>
        <w:tc>
          <w:tcPr>
            <w:tcW w:w="797" w:type="dxa"/>
          </w:tcPr>
          <w:p w14:paraId="5BAF9331">
            <w:pPr/>
            <w:r>
              <w:rPr>
                <w:b/>
              </w:rPr>
              <w:t>维生素A(μg)</w:t>
            </w:r>
          </w:p>
        </w:tc>
        <w:tc>
          <w:tcPr>
            <w:tcW w:w="701" w:type="dxa"/>
          </w:tcPr>
          <w:p w14:paraId="4DA46A77">
            <w:pPr/>
            <w:r>
              <w:rPr>
                <w:b/>
              </w:rPr>
              <w:t>维生素C(mg)</w:t>
            </w:r>
          </w:p>
        </w:tc>
        <w:tc>
          <w:tcPr>
            <w:tcW w:w="697" w:type="dxa"/>
          </w:tcPr>
          <w:p w14:paraId="5341EDD4">
            <w:pPr/>
            <w:r>
              <w:rPr>
                <w:b/>
              </w:rPr>
              <w:t>钙(mg)</w:t>
            </w:r>
          </w:p>
        </w:tc>
        <w:tc>
          <w:tcPr>
            <w:tcW w:w="604" w:type="dxa"/>
          </w:tcPr>
          <w:p w14:paraId="2CBE3886">
            <w:pPr/>
            <w:r>
              <w:rPr>
                <w:b/>
              </w:rPr>
              <w:t>铁(mg)</w:t>
            </w:r>
          </w:p>
        </w:tc>
        <w:tc>
          <w:tcPr>
            <w:tcW w:w="697" w:type="dxa"/>
          </w:tcPr>
          <w:p w14:paraId="6422367B">
            <w:pPr/>
            <w:r>
              <w:rPr>
                <w:b/>
              </w:rPr>
              <w:t>钾(mg)</w:t>
            </w:r>
          </w:p>
        </w:tc>
        <w:tc>
          <w:tcPr>
            <w:tcW w:w="604" w:type="dxa"/>
          </w:tcPr>
          <w:p w14:paraId="0124EA4F">
            <w:pPr/>
            <w:r>
              <w:rPr>
                <w:b/>
              </w:rPr>
              <w:t>镁(mg)</w:t>
            </w:r>
          </w:p>
        </w:tc>
        <w:tc>
          <w:tcPr>
            <w:tcW w:w="604" w:type="dxa"/>
          </w:tcPr>
          <w:p w14:paraId="44531AA5">
            <w:pPr/>
            <w:r>
              <w:rPr>
                <w:b/>
              </w:rPr>
              <w:t>锌(mg)</w:t>
            </w:r>
          </w:p>
        </w:tc>
      </w:tr>
      <w:tr w14:paraId="14FF7520">
        <w:tblPrEx>
          <w:tblLayout w:type="fixed"/>
        </w:tblPrEx>
        <w:tc>
          <w:tcPr>
            <w:tcW w:w="408" w:type="dxa"/>
          </w:tcPr>
          <w:p w14:paraId="6893E432">
            <w:pPr/>
            <w:r>
              <w:t>鸡蛋整蛋</w:t>
            </w:r>
          </w:p>
        </w:tc>
        <w:tc>
          <w:tcPr>
            <w:tcW w:w="409" w:type="dxa"/>
          </w:tcPr>
          <w:p w14:paraId="15AD214A">
            <w:pPr/>
            <w:r>
              <w:t>生</w:t>
            </w:r>
          </w:p>
        </w:tc>
        <w:tc>
          <w:tcPr>
            <w:tcW w:w="697" w:type="dxa"/>
          </w:tcPr>
          <w:p w14:paraId="2BB08C67">
            <w:pPr/>
            <w:r>
              <w:t>143.0</w:t>
            </w:r>
          </w:p>
        </w:tc>
        <w:tc>
          <w:tcPr>
            <w:tcW w:w="601" w:type="dxa"/>
          </w:tcPr>
          <w:p w14:paraId="33D77142">
            <w:pPr/>
            <w:r>
              <w:t>0.7</w:t>
            </w:r>
          </w:p>
        </w:tc>
        <w:tc>
          <w:tcPr>
            <w:tcW w:w="601" w:type="dxa"/>
          </w:tcPr>
          <w:p w14:paraId="758126F7">
            <w:pPr/>
            <w:r>
              <w:t>12.6</w:t>
            </w:r>
          </w:p>
        </w:tc>
        <w:tc>
          <w:tcPr>
            <w:tcW w:w="601" w:type="dxa"/>
          </w:tcPr>
          <w:p w14:paraId="3C2C3A26">
            <w:pPr/>
            <w:r>
              <w:t>9.9</w:t>
            </w:r>
          </w:p>
        </w:tc>
        <w:tc>
          <w:tcPr>
            <w:tcW w:w="507" w:type="dxa"/>
          </w:tcPr>
          <w:p w14:paraId="10853CB8">
            <w:pPr/>
            <w:r>
              <w:t>0.0</w:t>
            </w:r>
          </w:p>
        </w:tc>
        <w:tc>
          <w:tcPr>
            <w:tcW w:w="797" w:type="dxa"/>
          </w:tcPr>
          <w:p w14:paraId="6949F21A">
            <w:pPr/>
            <w:r>
              <w:t>250.0</w:t>
            </w:r>
          </w:p>
        </w:tc>
        <w:tc>
          <w:tcPr>
            <w:tcW w:w="701" w:type="dxa"/>
          </w:tcPr>
          <w:p w14:paraId="03690822">
            <w:pPr/>
            <w:r>
              <w:t>0.0</w:t>
            </w:r>
          </w:p>
        </w:tc>
        <w:tc>
          <w:tcPr>
            <w:tcW w:w="697" w:type="dxa"/>
          </w:tcPr>
          <w:p w14:paraId="11262247">
            <w:pPr/>
            <w:r>
              <w:t>56.0</w:t>
            </w:r>
          </w:p>
        </w:tc>
        <w:tc>
          <w:tcPr>
            <w:tcW w:w="604" w:type="dxa"/>
          </w:tcPr>
          <w:p w14:paraId="6D1CD9B9">
            <w:pPr/>
            <w:r>
              <w:t>1.2</w:t>
            </w:r>
          </w:p>
        </w:tc>
        <w:tc>
          <w:tcPr>
            <w:tcW w:w="697" w:type="dxa"/>
          </w:tcPr>
          <w:p w14:paraId="2DF3F031">
            <w:pPr/>
            <w:r>
              <w:t>130.0</w:t>
            </w:r>
          </w:p>
        </w:tc>
        <w:tc>
          <w:tcPr>
            <w:tcW w:w="604" w:type="dxa"/>
          </w:tcPr>
          <w:p w14:paraId="1A3C03FF">
            <w:pPr/>
            <w:r>
              <w:t>10.0</w:t>
            </w:r>
          </w:p>
        </w:tc>
        <w:tc>
          <w:tcPr>
            <w:tcW w:w="604" w:type="dxa"/>
          </w:tcPr>
          <w:p w14:paraId="47DE994B">
            <w:pPr/>
            <w:r>
              <w:t>1.0</w:t>
            </w:r>
          </w:p>
        </w:tc>
      </w:tr>
      <w:tr w14:paraId="6E3EF824">
        <w:tblPrEx>
          <w:tblLayout w:type="fixed"/>
        </w:tblPrEx>
        <w:tc>
          <w:tcPr>
            <w:tcW w:w="408" w:type="dxa"/>
          </w:tcPr>
          <w:p w14:paraId="5900750E">
            <w:pPr/>
            <w:r>
              <w:t>鸡蛋清</w:t>
            </w:r>
          </w:p>
        </w:tc>
        <w:tc>
          <w:tcPr>
            <w:tcW w:w="409" w:type="dxa"/>
          </w:tcPr>
          <w:p w14:paraId="15F28FC8">
            <w:pPr/>
            <w:r>
              <w:t>生</w:t>
            </w:r>
          </w:p>
        </w:tc>
        <w:tc>
          <w:tcPr>
            <w:tcW w:w="697" w:type="dxa"/>
          </w:tcPr>
          <w:p w14:paraId="033138F8">
            <w:pPr/>
            <w:r>
              <w:t>60.0</w:t>
            </w:r>
          </w:p>
        </w:tc>
        <w:tc>
          <w:tcPr>
            <w:tcW w:w="601" w:type="dxa"/>
          </w:tcPr>
          <w:p w14:paraId="6150A0CB">
            <w:pPr/>
            <w:r>
              <w:t>0.1</w:t>
            </w:r>
          </w:p>
        </w:tc>
        <w:tc>
          <w:tcPr>
            <w:tcW w:w="601" w:type="dxa"/>
          </w:tcPr>
          <w:p w14:paraId="7E23ADBF">
            <w:pPr/>
            <w:r>
              <w:t>11.6</w:t>
            </w:r>
          </w:p>
        </w:tc>
        <w:tc>
          <w:tcPr>
            <w:tcW w:w="601" w:type="dxa"/>
          </w:tcPr>
          <w:p w14:paraId="451CD157">
            <w:pPr/>
            <w:r>
              <w:t>0.1</w:t>
            </w:r>
          </w:p>
        </w:tc>
        <w:tc>
          <w:tcPr>
            <w:tcW w:w="507" w:type="dxa"/>
          </w:tcPr>
          <w:p w14:paraId="64DC7AD8">
            <w:pPr/>
            <w:r>
              <w:t>0.0</w:t>
            </w:r>
          </w:p>
        </w:tc>
        <w:tc>
          <w:tcPr>
            <w:tcW w:w="797" w:type="dxa"/>
          </w:tcPr>
          <w:p w14:paraId="0F6F5D73">
            <w:pPr/>
            <w:r>
              <w:t>0.0</w:t>
            </w:r>
          </w:p>
        </w:tc>
        <w:tc>
          <w:tcPr>
            <w:tcW w:w="701" w:type="dxa"/>
          </w:tcPr>
          <w:p w14:paraId="5542E696">
            <w:pPr/>
            <w:r>
              <w:t>0.0</w:t>
            </w:r>
          </w:p>
        </w:tc>
        <w:tc>
          <w:tcPr>
            <w:tcW w:w="697" w:type="dxa"/>
          </w:tcPr>
          <w:p w14:paraId="444DB495">
            <w:pPr/>
            <w:r>
              <w:t>8.0</w:t>
            </w:r>
          </w:p>
        </w:tc>
        <w:tc>
          <w:tcPr>
            <w:tcW w:w="604" w:type="dxa"/>
          </w:tcPr>
          <w:p w14:paraId="5360FF22">
            <w:pPr/>
            <w:r>
              <w:t>0.2</w:t>
            </w:r>
          </w:p>
        </w:tc>
        <w:tc>
          <w:tcPr>
            <w:tcW w:w="697" w:type="dxa"/>
          </w:tcPr>
          <w:p w14:paraId="646ECF64">
            <w:pPr/>
            <w:r>
              <w:t>140.0</w:t>
            </w:r>
          </w:p>
        </w:tc>
        <w:tc>
          <w:tcPr>
            <w:tcW w:w="604" w:type="dxa"/>
          </w:tcPr>
          <w:p w14:paraId="01BAE412">
            <w:pPr/>
            <w:r>
              <w:t>11.0</w:t>
            </w:r>
          </w:p>
        </w:tc>
        <w:tc>
          <w:tcPr>
            <w:tcW w:w="604" w:type="dxa"/>
          </w:tcPr>
          <w:p w14:paraId="13D0C380">
            <w:pPr/>
            <w:r>
              <w:t>0.1</w:t>
            </w:r>
          </w:p>
        </w:tc>
      </w:tr>
      <w:tr w14:paraId="13B22E77">
        <w:tblPrEx>
          <w:tblLayout w:type="fixed"/>
        </w:tblPrEx>
        <w:tc>
          <w:tcPr>
            <w:tcW w:w="408" w:type="dxa"/>
          </w:tcPr>
          <w:p w14:paraId="6D04B983">
            <w:pPr/>
            <w:r>
              <w:t>低脂纯牛奶</w:t>
            </w:r>
          </w:p>
        </w:tc>
        <w:tc>
          <w:tcPr>
            <w:tcW w:w="409" w:type="dxa"/>
          </w:tcPr>
          <w:p w14:paraId="1934D4D2">
            <w:pPr/>
            <w:r>
              <w:t>即食</w:t>
            </w:r>
          </w:p>
        </w:tc>
        <w:tc>
          <w:tcPr>
            <w:tcW w:w="697" w:type="dxa"/>
          </w:tcPr>
          <w:p w14:paraId="729D24F2">
            <w:pPr/>
            <w:r>
              <w:t>43.0</w:t>
            </w:r>
          </w:p>
        </w:tc>
        <w:tc>
          <w:tcPr>
            <w:tcW w:w="601" w:type="dxa"/>
          </w:tcPr>
          <w:p w14:paraId="7FEA67F7">
            <w:pPr/>
            <w:r>
              <w:t>5.0</w:t>
            </w:r>
          </w:p>
        </w:tc>
        <w:tc>
          <w:tcPr>
            <w:tcW w:w="601" w:type="dxa"/>
          </w:tcPr>
          <w:p w14:paraId="30ED14D8">
            <w:pPr/>
            <w:r>
              <w:t>3.2</w:t>
            </w:r>
          </w:p>
        </w:tc>
        <w:tc>
          <w:tcPr>
            <w:tcW w:w="601" w:type="dxa"/>
          </w:tcPr>
          <w:p w14:paraId="4614D050">
            <w:pPr/>
            <w:r>
              <w:t>1.5</w:t>
            </w:r>
          </w:p>
        </w:tc>
        <w:tc>
          <w:tcPr>
            <w:tcW w:w="507" w:type="dxa"/>
          </w:tcPr>
          <w:p w14:paraId="70D8888D">
            <w:pPr/>
            <w:r>
              <w:t>0.0</w:t>
            </w:r>
          </w:p>
        </w:tc>
        <w:tc>
          <w:tcPr>
            <w:tcW w:w="797" w:type="dxa"/>
          </w:tcPr>
          <w:p w14:paraId="3D2838EA">
            <w:pPr/>
            <w:r>
              <w:t>60.0</w:t>
            </w:r>
          </w:p>
        </w:tc>
        <w:tc>
          <w:tcPr>
            <w:tcW w:w="701" w:type="dxa"/>
          </w:tcPr>
          <w:p w14:paraId="609ED2F0">
            <w:pPr/>
            <w:r>
              <w:t>1.0</w:t>
            </w:r>
          </w:p>
        </w:tc>
        <w:tc>
          <w:tcPr>
            <w:tcW w:w="697" w:type="dxa"/>
          </w:tcPr>
          <w:p w14:paraId="397DD7AE">
            <w:pPr/>
            <w:r>
              <w:t>115.0</w:t>
            </w:r>
          </w:p>
        </w:tc>
        <w:tc>
          <w:tcPr>
            <w:tcW w:w="604" w:type="dxa"/>
          </w:tcPr>
          <w:p w14:paraId="08B2F61D">
            <w:pPr/>
            <w:r>
              <w:t>0.2</w:t>
            </w:r>
          </w:p>
        </w:tc>
        <w:tc>
          <w:tcPr>
            <w:tcW w:w="697" w:type="dxa"/>
          </w:tcPr>
          <w:p w14:paraId="57B4F182">
            <w:pPr/>
            <w:r>
              <w:t>150.0</w:t>
            </w:r>
          </w:p>
        </w:tc>
        <w:tc>
          <w:tcPr>
            <w:tcW w:w="604" w:type="dxa"/>
          </w:tcPr>
          <w:p w14:paraId="0B06E069">
            <w:pPr/>
            <w:r>
              <w:t>10.0</w:t>
            </w:r>
          </w:p>
        </w:tc>
        <w:tc>
          <w:tcPr>
            <w:tcW w:w="604" w:type="dxa"/>
          </w:tcPr>
          <w:p w14:paraId="700E8EC0">
            <w:pPr/>
            <w:r>
              <w:t>0.4</w:t>
            </w:r>
          </w:p>
        </w:tc>
      </w:tr>
      <w:tr w14:paraId="2B01DC70">
        <w:tblPrEx>
          <w:tblLayout w:type="fixed"/>
        </w:tblPrEx>
        <w:tc>
          <w:tcPr>
            <w:tcW w:w="408" w:type="dxa"/>
          </w:tcPr>
          <w:p w14:paraId="12443FC4">
            <w:pPr/>
            <w:r>
              <w:t>低脂无糖酸奶</w:t>
            </w:r>
          </w:p>
        </w:tc>
        <w:tc>
          <w:tcPr>
            <w:tcW w:w="409" w:type="dxa"/>
          </w:tcPr>
          <w:p w14:paraId="6C4B1ADA">
            <w:pPr/>
            <w:r>
              <w:t>即食</w:t>
            </w:r>
          </w:p>
        </w:tc>
        <w:tc>
          <w:tcPr>
            <w:tcW w:w="697" w:type="dxa"/>
          </w:tcPr>
          <w:p w14:paraId="7AE53A29">
            <w:pPr/>
            <w:r>
              <w:t>72.0</w:t>
            </w:r>
          </w:p>
        </w:tc>
        <w:tc>
          <w:tcPr>
            <w:tcW w:w="601" w:type="dxa"/>
          </w:tcPr>
          <w:p w14:paraId="3A418528">
            <w:pPr/>
            <w:r>
              <w:t>9.3</w:t>
            </w:r>
          </w:p>
        </w:tc>
        <w:tc>
          <w:tcPr>
            <w:tcW w:w="601" w:type="dxa"/>
          </w:tcPr>
          <w:p w14:paraId="6E2E9FF1">
            <w:pPr/>
            <w:r>
              <w:t>3.5</w:t>
            </w:r>
          </w:p>
        </w:tc>
        <w:tc>
          <w:tcPr>
            <w:tcW w:w="601" w:type="dxa"/>
          </w:tcPr>
          <w:p w14:paraId="662C675A">
            <w:pPr/>
            <w:r>
              <w:t>1.2</w:t>
            </w:r>
          </w:p>
        </w:tc>
        <w:tc>
          <w:tcPr>
            <w:tcW w:w="507" w:type="dxa"/>
          </w:tcPr>
          <w:p w14:paraId="31527109">
            <w:pPr/>
            <w:r>
              <w:t>0.0</w:t>
            </w:r>
          </w:p>
        </w:tc>
        <w:tc>
          <w:tcPr>
            <w:tcW w:w="797" w:type="dxa"/>
          </w:tcPr>
          <w:p w14:paraId="480F9770">
            <w:pPr/>
            <w:r>
              <w:t>40.0</w:t>
            </w:r>
          </w:p>
        </w:tc>
        <w:tc>
          <w:tcPr>
            <w:tcW w:w="701" w:type="dxa"/>
          </w:tcPr>
          <w:p w14:paraId="598BFD89">
            <w:pPr/>
            <w:r>
              <w:t>1.0</w:t>
            </w:r>
          </w:p>
        </w:tc>
        <w:tc>
          <w:tcPr>
            <w:tcW w:w="697" w:type="dxa"/>
          </w:tcPr>
          <w:p w14:paraId="5EF7F7E3">
            <w:pPr/>
            <w:r>
              <w:t>120.0</w:t>
            </w:r>
          </w:p>
        </w:tc>
        <w:tc>
          <w:tcPr>
            <w:tcW w:w="604" w:type="dxa"/>
          </w:tcPr>
          <w:p w14:paraId="3DE368FA">
            <w:pPr/>
            <w:r>
              <w:t>0.2</w:t>
            </w:r>
          </w:p>
        </w:tc>
        <w:tc>
          <w:tcPr>
            <w:tcW w:w="697" w:type="dxa"/>
          </w:tcPr>
          <w:p w14:paraId="03714A24">
            <w:pPr/>
            <w:r>
              <w:t>180.0</w:t>
            </w:r>
          </w:p>
        </w:tc>
        <w:tc>
          <w:tcPr>
            <w:tcW w:w="604" w:type="dxa"/>
          </w:tcPr>
          <w:p w14:paraId="42BBCBB8">
            <w:pPr/>
            <w:r>
              <w:t>12.0</w:t>
            </w:r>
          </w:p>
        </w:tc>
        <w:tc>
          <w:tcPr>
            <w:tcW w:w="604" w:type="dxa"/>
          </w:tcPr>
          <w:p w14:paraId="3F0785F6">
            <w:pPr/>
            <w:r>
              <w:t>0.5</w:t>
            </w:r>
          </w:p>
        </w:tc>
      </w:tr>
      <w:tr w14:paraId="768BC5B6">
        <w:tblPrEx>
          <w:tblLayout w:type="fixed"/>
        </w:tblPrEx>
        <w:tc>
          <w:tcPr>
            <w:tcW w:w="408" w:type="dxa"/>
          </w:tcPr>
          <w:p w14:paraId="7C781001">
            <w:pPr/>
            <w:r>
              <w:t>嫩豆腐南豆腐</w:t>
            </w:r>
          </w:p>
        </w:tc>
        <w:tc>
          <w:tcPr>
            <w:tcW w:w="409" w:type="dxa"/>
          </w:tcPr>
          <w:p w14:paraId="13258E85">
            <w:pPr/>
            <w:r>
              <w:t>即食</w:t>
            </w:r>
          </w:p>
        </w:tc>
        <w:tc>
          <w:tcPr>
            <w:tcW w:w="697" w:type="dxa"/>
          </w:tcPr>
          <w:p w14:paraId="281C87CD">
            <w:pPr/>
            <w:r>
              <w:t>57.0</w:t>
            </w:r>
          </w:p>
        </w:tc>
        <w:tc>
          <w:tcPr>
            <w:tcW w:w="601" w:type="dxa"/>
          </w:tcPr>
          <w:p w14:paraId="613CC701">
            <w:pPr/>
            <w:r>
              <w:t>2.6</w:t>
            </w:r>
          </w:p>
        </w:tc>
        <w:tc>
          <w:tcPr>
            <w:tcW w:w="601" w:type="dxa"/>
          </w:tcPr>
          <w:p w14:paraId="54A43C2D">
            <w:pPr/>
            <w:r>
              <w:t>6.2</w:t>
            </w:r>
          </w:p>
        </w:tc>
        <w:tc>
          <w:tcPr>
            <w:tcW w:w="601" w:type="dxa"/>
          </w:tcPr>
          <w:p w14:paraId="103784AE">
            <w:pPr/>
            <w:r>
              <w:t>3.7</w:t>
            </w:r>
          </w:p>
        </w:tc>
        <w:tc>
          <w:tcPr>
            <w:tcW w:w="507" w:type="dxa"/>
          </w:tcPr>
          <w:p w14:paraId="59F2974D">
            <w:pPr/>
            <w:r>
              <w:t>0.5</w:t>
            </w:r>
          </w:p>
        </w:tc>
        <w:tc>
          <w:tcPr>
            <w:tcW w:w="797" w:type="dxa"/>
          </w:tcPr>
          <w:p w14:paraId="6382C49D">
            <w:pPr/>
            <w:r>
              <w:t>0.0</w:t>
            </w:r>
          </w:p>
        </w:tc>
        <w:tc>
          <w:tcPr>
            <w:tcW w:w="701" w:type="dxa"/>
          </w:tcPr>
          <w:p w14:paraId="241B13F4">
            <w:pPr/>
            <w:r>
              <w:t>0.0</w:t>
            </w:r>
          </w:p>
        </w:tc>
        <w:tc>
          <w:tcPr>
            <w:tcW w:w="697" w:type="dxa"/>
          </w:tcPr>
          <w:p w14:paraId="30FC3E76">
            <w:pPr/>
            <w:r>
              <w:t>110.0</w:t>
            </w:r>
          </w:p>
        </w:tc>
        <w:tc>
          <w:tcPr>
            <w:tcW w:w="604" w:type="dxa"/>
          </w:tcPr>
          <w:p w14:paraId="6C236C32">
            <w:pPr/>
            <w:r>
              <w:t>1.5</w:t>
            </w:r>
          </w:p>
        </w:tc>
        <w:tc>
          <w:tcPr>
            <w:tcW w:w="697" w:type="dxa"/>
          </w:tcPr>
          <w:p w14:paraId="0B70D0E0">
            <w:pPr/>
            <w:r>
              <w:t>120.0</w:t>
            </w:r>
          </w:p>
        </w:tc>
        <w:tc>
          <w:tcPr>
            <w:tcW w:w="604" w:type="dxa"/>
          </w:tcPr>
          <w:p w14:paraId="7C3FE967">
            <w:pPr/>
            <w:r>
              <w:t>25.0</w:t>
            </w:r>
          </w:p>
        </w:tc>
        <w:tc>
          <w:tcPr>
            <w:tcW w:w="604" w:type="dxa"/>
          </w:tcPr>
          <w:p w14:paraId="1A089D1A">
            <w:pPr/>
            <w:r>
              <w:t>0.5</w:t>
            </w:r>
          </w:p>
        </w:tc>
      </w:tr>
      <w:tr w14:paraId="1E01C808">
        <w:tblPrEx>
          <w:tblLayout w:type="fixed"/>
        </w:tblPrEx>
        <w:tc>
          <w:tcPr>
            <w:tcW w:w="408" w:type="dxa"/>
          </w:tcPr>
          <w:p w14:paraId="58681196">
            <w:pPr/>
            <w:r>
              <w:t>老豆腐北豆腐</w:t>
            </w:r>
          </w:p>
        </w:tc>
        <w:tc>
          <w:tcPr>
            <w:tcW w:w="409" w:type="dxa"/>
          </w:tcPr>
          <w:p w14:paraId="2AE3FD24">
            <w:pPr/>
            <w:r>
              <w:t>即食</w:t>
            </w:r>
          </w:p>
        </w:tc>
        <w:tc>
          <w:tcPr>
            <w:tcW w:w="697" w:type="dxa"/>
          </w:tcPr>
          <w:p w14:paraId="5322F3D9">
            <w:pPr/>
            <w:r>
              <w:t>76.0</w:t>
            </w:r>
          </w:p>
        </w:tc>
        <w:tc>
          <w:tcPr>
            <w:tcW w:w="601" w:type="dxa"/>
          </w:tcPr>
          <w:p w14:paraId="7BB37486">
            <w:pPr/>
            <w:r>
              <w:t>3.0</w:t>
            </w:r>
          </w:p>
        </w:tc>
        <w:tc>
          <w:tcPr>
            <w:tcW w:w="601" w:type="dxa"/>
          </w:tcPr>
          <w:p w14:paraId="5E7D70E7">
            <w:pPr/>
            <w:r>
              <w:t>8.5</w:t>
            </w:r>
          </w:p>
        </w:tc>
        <w:tc>
          <w:tcPr>
            <w:tcW w:w="601" w:type="dxa"/>
          </w:tcPr>
          <w:p w14:paraId="73922C20">
            <w:pPr/>
            <w:r>
              <w:t>4.8</w:t>
            </w:r>
          </w:p>
        </w:tc>
        <w:tc>
          <w:tcPr>
            <w:tcW w:w="507" w:type="dxa"/>
          </w:tcPr>
          <w:p w14:paraId="151E02D3">
            <w:pPr/>
            <w:r>
              <w:t>0.6</w:t>
            </w:r>
          </w:p>
        </w:tc>
        <w:tc>
          <w:tcPr>
            <w:tcW w:w="797" w:type="dxa"/>
          </w:tcPr>
          <w:p w14:paraId="2E2D7E45">
            <w:pPr/>
            <w:r>
              <w:t>0.0</w:t>
            </w:r>
          </w:p>
        </w:tc>
        <w:tc>
          <w:tcPr>
            <w:tcW w:w="701" w:type="dxa"/>
          </w:tcPr>
          <w:p w14:paraId="4A07F1E2">
            <w:pPr/>
            <w:r>
              <w:t>0.0</w:t>
            </w:r>
          </w:p>
        </w:tc>
        <w:tc>
          <w:tcPr>
            <w:tcW w:w="697" w:type="dxa"/>
          </w:tcPr>
          <w:p w14:paraId="173143E8">
            <w:pPr/>
            <w:r>
              <w:t>138.0</w:t>
            </w:r>
          </w:p>
        </w:tc>
        <w:tc>
          <w:tcPr>
            <w:tcW w:w="604" w:type="dxa"/>
          </w:tcPr>
          <w:p w14:paraId="1999C3D8">
            <w:pPr/>
            <w:r>
              <w:t>1.9</w:t>
            </w:r>
          </w:p>
        </w:tc>
        <w:tc>
          <w:tcPr>
            <w:tcW w:w="697" w:type="dxa"/>
          </w:tcPr>
          <w:p w14:paraId="54C00B3A">
            <w:pPr/>
            <w:r>
              <w:t>150.0</w:t>
            </w:r>
          </w:p>
        </w:tc>
        <w:tc>
          <w:tcPr>
            <w:tcW w:w="604" w:type="dxa"/>
          </w:tcPr>
          <w:p w14:paraId="50A29453">
            <w:pPr/>
            <w:r>
              <w:t>30.0</w:t>
            </w:r>
          </w:p>
        </w:tc>
        <w:tc>
          <w:tcPr>
            <w:tcW w:w="604" w:type="dxa"/>
          </w:tcPr>
          <w:p w14:paraId="5F85AEDE">
            <w:pPr/>
            <w:r>
              <w:t>0.6</w:t>
            </w:r>
          </w:p>
        </w:tc>
      </w:tr>
      <w:tr w14:paraId="187D4D8E">
        <w:tblPrEx>
          <w:tblLayout w:type="fixed"/>
        </w:tblPrEx>
        <w:tc>
          <w:tcPr>
            <w:tcW w:w="408" w:type="dxa"/>
          </w:tcPr>
          <w:p w14:paraId="5C0F4BC7">
            <w:pPr/>
            <w:r>
              <w:t>豆腐丝干</w:t>
            </w:r>
          </w:p>
        </w:tc>
        <w:tc>
          <w:tcPr>
            <w:tcW w:w="409" w:type="dxa"/>
          </w:tcPr>
          <w:p w14:paraId="4FBBFC3E">
            <w:pPr/>
            <w:r>
              <w:t>即食</w:t>
            </w:r>
          </w:p>
        </w:tc>
        <w:tc>
          <w:tcPr>
            <w:tcW w:w="697" w:type="dxa"/>
          </w:tcPr>
          <w:p w14:paraId="5A840D3A">
            <w:pPr/>
            <w:r>
              <w:t>201.0</w:t>
            </w:r>
          </w:p>
        </w:tc>
        <w:tc>
          <w:tcPr>
            <w:tcW w:w="601" w:type="dxa"/>
          </w:tcPr>
          <w:p w14:paraId="35DC6788">
            <w:pPr/>
            <w:r>
              <w:t>18.8</w:t>
            </w:r>
          </w:p>
        </w:tc>
        <w:tc>
          <w:tcPr>
            <w:tcW w:w="601" w:type="dxa"/>
          </w:tcPr>
          <w:p w14:paraId="72527AFF">
            <w:pPr/>
            <w:r>
              <w:t>21.6</w:t>
            </w:r>
          </w:p>
        </w:tc>
        <w:tc>
          <w:tcPr>
            <w:tcW w:w="601" w:type="dxa"/>
          </w:tcPr>
          <w:p w14:paraId="429D7DB0">
            <w:pPr/>
            <w:r>
              <w:t>10.5</w:t>
            </w:r>
          </w:p>
        </w:tc>
        <w:tc>
          <w:tcPr>
            <w:tcW w:w="507" w:type="dxa"/>
          </w:tcPr>
          <w:p w14:paraId="5374AFEA">
            <w:pPr/>
            <w:r>
              <w:t>1.0</w:t>
            </w:r>
          </w:p>
        </w:tc>
        <w:tc>
          <w:tcPr>
            <w:tcW w:w="797" w:type="dxa"/>
          </w:tcPr>
          <w:p w14:paraId="386B60EE">
            <w:pPr/>
            <w:r>
              <w:t>0.0</w:t>
            </w:r>
          </w:p>
        </w:tc>
        <w:tc>
          <w:tcPr>
            <w:tcW w:w="701" w:type="dxa"/>
          </w:tcPr>
          <w:p w14:paraId="77547707">
            <w:pPr/>
            <w:r>
              <w:t>0.0</w:t>
            </w:r>
          </w:p>
        </w:tc>
        <w:tc>
          <w:tcPr>
            <w:tcW w:w="697" w:type="dxa"/>
          </w:tcPr>
          <w:p w14:paraId="1C117942">
            <w:pPr/>
            <w:r>
              <w:t>200.0</w:t>
            </w:r>
          </w:p>
        </w:tc>
        <w:tc>
          <w:tcPr>
            <w:tcW w:w="604" w:type="dxa"/>
          </w:tcPr>
          <w:p w14:paraId="7A0EE8EA">
            <w:pPr/>
            <w:r>
              <w:t>5.0</w:t>
            </w:r>
          </w:p>
        </w:tc>
        <w:tc>
          <w:tcPr>
            <w:tcW w:w="697" w:type="dxa"/>
          </w:tcPr>
          <w:p w14:paraId="61BBC015">
            <w:pPr/>
            <w:r>
              <w:t>300.0</w:t>
            </w:r>
          </w:p>
        </w:tc>
        <w:tc>
          <w:tcPr>
            <w:tcW w:w="604" w:type="dxa"/>
          </w:tcPr>
          <w:p w14:paraId="4F883C85">
            <w:pPr/>
            <w:r>
              <w:t>50.0</w:t>
            </w:r>
          </w:p>
        </w:tc>
        <w:tc>
          <w:tcPr>
            <w:tcW w:w="604" w:type="dxa"/>
          </w:tcPr>
          <w:p w14:paraId="4924E3CA">
            <w:pPr/>
            <w:r>
              <w:t>1.8</w:t>
            </w:r>
          </w:p>
        </w:tc>
      </w:tr>
      <w:tr w14:paraId="4D979251">
        <w:tblPrEx>
          <w:tblLayout w:type="fixed"/>
        </w:tblPrEx>
        <w:tc>
          <w:tcPr>
            <w:tcW w:w="408" w:type="dxa"/>
          </w:tcPr>
          <w:p w14:paraId="6C2E42D5">
            <w:pPr/>
            <w:r>
              <w:t>鹰嘴豆水煮</w:t>
            </w:r>
          </w:p>
        </w:tc>
        <w:tc>
          <w:tcPr>
            <w:tcW w:w="409" w:type="dxa"/>
          </w:tcPr>
          <w:p w14:paraId="51C06238">
            <w:pPr/>
            <w:r>
              <w:t>熟</w:t>
            </w:r>
          </w:p>
        </w:tc>
        <w:tc>
          <w:tcPr>
            <w:tcW w:w="697" w:type="dxa"/>
          </w:tcPr>
          <w:p w14:paraId="0457BE1B">
            <w:pPr/>
            <w:r>
              <w:t>164.0</w:t>
            </w:r>
          </w:p>
        </w:tc>
        <w:tc>
          <w:tcPr>
            <w:tcW w:w="601" w:type="dxa"/>
          </w:tcPr>
          <w:p w14:paraId="7A8C5D66">
            <w:pPr/>
            <w:r>
              <w:t>27.4</w:t>
            </w:r>
          </w:p>
        </w:tc>
        <w:tc>
          <w:tcPr>
            <w:tcW w:w="601" w:type="dxa"/>
          </w:tcPr>
          <w:p w14:paraId="40CD304B">
            <w:pPr/>
            <w:r>
              <w:t>8.9</w:t>
            </w:r>
          </w:p>
        </w:tc>
        <w:tc>
          <w:tcPr>
            <w:tcW w:w="601" w:type="dxa"/>
          </w:tcPr>
          <w:p w14:paraId="4E96D46D">
            <w:pPr/>
            <w:r>
              <w:t>2.7</w:t>
            </w:r>
          </w:p>
        </w:tc>
        <w:tc>
          <w:tcPr>
            <w:tcW w:w="507" w:type="dxa"/>
          </w:tcPr>
          <w:p w14:paraId="347D4BF9">
            <w:pPr/>
            <w:r>
              <w:t>7.6</w:t>
            </w:r>
          </w:p>
        </w:tc>
        <w:tc>
          <w:tcPr>
            <w:tcW w:w="797" w:type="dxa"/>
          </w:tcPr>
          <w:p w14:paraId="688F1B83">
            <w:pPr/>
            <w:r>
              <w:t>0.0</w:t>
            </w:r>
          </w:p>
        </w:tc>
        <w:tc>
          <w:tcPr>
            <w:tcW w:w="701" w:type="dxa"/>
          </w:tcPr>
          <w:p w14:paraId="5D11008B">
            <w:pPr/>
            <w:r>
              <w:t>0.0</w:t>
            </w:r>
          </w:p>
        </w:tc>
        <w:tc>
          <w:tcPr>
            <w:tcW w:w="697" w:type="dxa"/>
          </w:tcPr>
          <w:p w14:paraId="3FD81521">
            <w:pPr/>
            <w:r>
              <w:t>80.0</w:t>
            </w:r>
          </w:p>
        </w:tc>
        <w:tc>
          <w:tcPr>
            <w:tcW w:w="604" w:type="dxa"/>
          </w:tcPr>
          <w:p w14:paraId="02766D1B">
            <w:pPr/>
            <w:r>
              <w:t>2.8</w:t>
            </w:r>
          </w:p>
        </w:tc>
        <w:tc>
          <w:tcPr>
            <w:tcW w:w="697" w:type="dxa"/>
          </w:tcPr>
          <w:p w14:paraId="3D1F9EB4">
            <w:pPr/>
            <w:r>
              <w:t>400.0</w:t>
            </w:r>
          </w:p>
        </w:tc>
        <w:tc>
          <w:tcPr>
            <w:tcW w:w="604" w:type="dxa"/>
          </w:tcPr>
          <w:p w14:paraId="4C8ECEE1">
            <w:pPr/>
            <w:r>
              <w:t>48.0</w:t>
            </w:r>
          </w:p>
        </w:tc>
        <w:tc>
          <w:tcPr>
            <w:tcW w:w="604" w:type="dxa"/>
          </w:tcPr>
          <w:p w14:paraId="7395D6C2">
            <w:pPr/>
            <w:r>
              <w:t>1.2</w:t>
            </w:r>
          </w:p>
        </w:tc>
      </w:tr>
      <w:tr w14:paraId="03D59467">
        <w:tblPrEx>
          <w:tblLayout w:type="fixed"/>
        </w:tblPrEx>
        <w:tc>
          <w:tcPr>
            <w:tcW w:w="408" w:type="dxa"/>
          </w:tcPr>
          <w:p w14:paraId="12FA9528">
            <w:pPr/>
            <w:r>
              <w:t>毛豆水煮</w:t>
            </w:r>
          </w:p>
        </w:tc>
        <w:tc>
          <w:tcPr>
            <w:tcW w:w="409" w:type="dxa"/>
          </w:tcPr>
          <w:p w14:paraId="1378741A">
            <w:pPr/>
            <w:r>
              <w:t>熟</w:t>
            </w:r>
          </w:p>
        </w:tc>
        <w:tc>
          <w:tcPr>
            <w:tcW w:w="697" w:type="dxa"/>
          </w:tcPr>
          <w:p w14:paraId="59F297BF">
            <w:pPr/>
            <w:r>
              <w:t>123.0</w:t>
            </w:r>
          </w:p>
        </w:tc>
        <w:tc>
          <w:tcPr>
            <w:tcW w:w="601" w:type="dxa"/>
          </w:tcPr>
          <w:p w14:paraId="1859D217">
            <w:pPr/>
            <w:r>
              <w:t>10.5</w:t>
            </w:r>
          </w:p>
        </w:tc>
        <w:tc>
          <w:tcPr>
            <w:tcW w:w="601" w:type="dxa"/>
          </w:tcPr>
          <w:p w14:paraId="0979DFB1">
            <w:pPr/>
            <w:r>
              <w:t>13.1</w:t>
            </w:r>
          </w:p>
        </w:tc>
        <w:tc>
          <w:tcPr>
            <w:tcW w:w="601" w:type="dxa"/>
          </w:tcPr>
          <w:p w14:paraId="2E0A381B">
            <w:pPr/>
            <w:r>
              <w:t>5.0</w:t>
            </w:r>
          </w:p>
        </w:tc>
        <w:tc>
          <w:tcPr>
            <w:tcW w:w="507" w:type="dxa"/>
          </w:tcPr>
          <w:p w14:paraId="13B08329">
            <w:pPr/>
            <w:r>
              <w:t>4.0</w:t>
            </w:r>
          </w:p>
        </w:tc>
        <w:tc>
          <w:tcPr>
            <w:tcW w:w="797" w:type="dxa"/>
          </w:tcPr>
          <w:p w14:paraId="7D3DE001">
            <w:pPr/>
            <w:r>
              <w:t>27.0</w:t>
            </w:r>
          </w:p>
        </w:tc>
        <w:tc>
          <w:tcPr>
            <w:tcW w:w="701" w:type="dxa"/>
          </w:tcPr>
          <w:p w14:paraId="2F6D5601">
            <w:pPr/>
            <w:r>
              <w:t>15.0</w:t>
            </w:r>
          </w:p>
        </w:tc>
        <w:tc>
          <w:tcPr>
            <w:tcW w:w="697" w:type="dxa"/>
          </w:tcPr>
          <w:p w14:paraId="46834082">
            <w:pPr/>
            <w:r>
              <w:t>60.0</w:t>
            </w:r>
          </w:p>
        </w:tc>
        <w:tc>
          <w:tcPr>
            <w:tcW w:w="604" w:type="dxa"/>
          </w:tcPr>
          <w:p w14:paraId="007247B8">
            <w:pPr/>
            <w:r>
              <w:t>2.0</w:t>
            </w:r>
          </w:p>
        </w:tc>
        <w:tc>
          <w:tcPr>
            <w:tcW w:w="697" w:type="dxa"/>
          </w:tcPr>
          <w:p w14:paraId="75306983">
            <w:pPr/>
            <w:r>
              <w:t>480.0</w:t>
            </w:r>
          </w:p>
        </w:tc>
        <w:tc>
          <w:tcPr>
            <w:tcW w:w="604" w:type="dxa"/>
          </w:tcPr>
          <w:p w14:paraId="5D8025A9">
            <w:pPr/>
            <w:r>
              <w:t>50.0</w:t>
            </w:r>
          </w:p>
        </w:tc>
        <w:tc>
          <w:tcPr>
            <w:tcW w:w="604" w:type="dxa"/>
          </w:tcPr>
          <w:p w14:paraId="371A0CF4">
            <w:pPr/>
            <w:r>
              <w:t>1.0</w:t>
            </w:r>
          </w:p>
        </w:tc>
      </w:tr>
      <w:tr w14:paraId="1AAFF04F">
        <w:tblPrEx>
          <w:tblLayout w:type="fixed"/>
        </w:tblPrEx>
        <w:tc>
          <w:tcPr>
            <w:tcW w:w="408" w:type="dxa"/>
          </w:tcPr>
          <w:p w14:paraId="6AF72DF4">
            <w:pPr/>
            <w:r>
              <w:t>无糖豆浆</w:t>
            </w:r>
          </w:p>
        </w:tc>
        <w:tc>
          <w:tcPr>
            <w:tcW w:w="409" w:type="dxa"/>
          </w:tcPr>
          <w:p w14:paraId="3AC121F5">
            <w:pPr/>
            <w:r>
              <w:t>即食</w:t>
            </w:r>
          </w:p>
        </w:tc>
        <w:tc>
          <w:tcPr>
            <w:tcW w:w="697" w:type="dxa"/>
          </w:tcPr>
          <w:p w14:paraId="7CD87D21">
            <w:pPr/>
            <w:r>
              <w:t>16.0</w:t>
            </w:r>
          </w:p>
        </w:tc>
        <w:tc>
          <w:tcPr>
            <w:tcW w:w="601" w:type="dxa"/>
          </w:tcPr>
          <w:p w14:paraId="29FE5B01">
            <w:pPr/>
            <w:r>
              <w:t>1.1</w:t>
            </w:r>
          </w:p>
        </w:tc>
        <w:tc>
          <w:tcPr>
            <w:tcW w:w="601" w:type="dxa"/>
          </w:tcPr>
          <w:p w14:paraId="0C41A6B1">
            <w:pPr/>
            <w:r>
              <w:t>1.8</w:t>
            </w:r>
          </w:p>
        </w:tc>
        <w:tc>
          <w:tcPr>
            <w:tcW w:w="601" w:type="dxa"/>
          </w:tcPr>
          <w:p w14:paraId="410F695E">
            <w:pPr/>
            <w:r>
              <w:t>0.7</w:t>
            </w:r>
          </w:p>
        </w:tc>
        <w:tc>
          <w:tcPr>
            <w:tcW w:w="507" w:type="dxa"/>
          </w:tcPr>
          <w:p w14:paraId="1EAE9366">
            <w:pPr/>
            <w:r>
              <w:t>0.2</w:t>
            </w:r>
          </w:p>
        </w:tc>
        <w:tc>
          <w:tcPr>
            <w:tcW w:w="797" w:type="dxa"/>
          </w:tcPr>
          <w:p w14:paraId="330A1F47">
            <w:pPr/>
            <w:r>
              <w:t>0.0</w:t>
            </w:r>
          </w:p>
        </w:tc>
        <w:tc>
          <w:tcPr>
            <w:tcW w:w="701" w:type="dxa"/>
          </w:tcPr>
          <w:p w14:paraId="49835517">
            <w:pPr/>
            <w:r>
              <w:t>0.0</w:t>
            </w:r>
          </w:p>
        </w:tc>
        <w:tc>
          <w:tcPr>
            <w:tcW w:w="697" w:type="dxa"/>
          </w:tcPr>
          <w:p w14:paraId="04A67DF8">
            <w:pPr/>
            <w:r>
              <w:t>10.0</w:t>
            </w:r>
          </w:p>
        </w:tc>
        <w:tc>
          <w:tcPr>
            <w:tcW w:w="604" w:type="dxa"/>
          </w:tcPr>
          <w:p w14:paraId="461D2E6D">
            <w:pPr/>
            <w:r>
              <w:t>0.2</w:t>
            </w:r>
          </w:p>
        </w:tc>
        <w:tc>
          <w:tcPr>
            <w:tcW w:w="697" w:type="dxa"/>
          </w:tcPr>
          <w:p w14:paraId="72BE4A7A">
            <w:pPr/>
            <w:r>
              <w:t>40.0</w:t>
            </w:r>
          </w:p>
        </w:tc>
        <w:tc>
          <w:tcPr>
            <w:tcW w:w="604" w:type="dxa"/>
          </w:tcPr>
          <w:p w14:paraId="07A048C3">
            <w:pPr/>
            <w:r>
              <w:t>8.0</w:t>
            </w:r>
          </w:p>
        </w:tc>
        <w:tc>
          <w:tcPr>
            <w:tcW w:w="604" w:type="dxa"/>
          </w:tcPr>
          <w:p w14:paraId="6C5D6C45">
            <w:pPr/>
            <w:r>
              <w:t>0.1</w:t>
            </w:r>
          </w:p>
        </w:tc>
      </w:tr>
      <w:tr w14:paraId="0D90B1E1">
        <w:tblPrEx>
          <w:tblLayout w:type="fixed"/>
        </w:tblPrEx>
        <w:tc>
          <w:tcPr>
            <w:tcW w:w="408" w:type="dxa"/>
          </w:tcPr>
          <w:p w14:paraId="107C7315">
            <w:pPr/>
            <w:r>
              <w:t>豆干</w:t>
            </w:r>
          </w:p>
        </w:tc>
        <w:tc>
          <w:tcPr>
            <w:tcW w:w="409" w:type="dxa"/>
          </w:tcPr>
          <w:p w14:paraId="31AD1997">
            <w:pPr/>
            <w:r>
              <w:t>熟</w:t>
            </w:r>
          </w:p>
        </w:tc>
        <w:tc>
          <w:tcPr>
            <w:tcW w:w="697" w:type="dxa"/>
          </w:tcPr>
          <w:p w14:paraId="1542A46B">
            <w:pPr/>
            <w:r>
              <w:t>140.0</w:t>
            </w:r>
          </w:p>
        </w:tc>
        <w:tc>
          <w:tcPr>
            <w:tcW w:w="601" w:type="dxa"/>
          </w:tcPr>
          <w:p w14:paraId="27C020B0">
            <w:pPr/>
            <w:r>
              <w:t>4.5</w:t>
            </w:r>
          </w:p>
        </w:tc>
        <w:tc>
          <w:tcPr>
            <w:tcW w:w="601" w:type="dxa"/>
          </w:tcPr>
          <w:p w14:paraId="7E6B55C7">
            <w:pPr/>
            <w:r>
              <w:t>16.0</w:t>
            </w:r>
          </w:p>
        </w:tc>
        <w:tc>
          <w:tcPr>
            <w:tcW w:w="601" w:type="dxa"/>
          </w:tcPr>
          <w:p w14:paraId="0968F849">
            <w:pPr/>
            <w:r>
              <w:t>7.0</w:t>
            </w:r>
          </w:p>
        </w:tc>
        <w:tc>
          <w:tcPr>
            <w:tcW w:w="507" w:type="dxa"/>
          </w:tcPr>
          <w:p w14:paraId="70BA8BAC">
            <w:pPr/>
            <w:r>
              <w:t>1.0</w:t>
            </w:r>
          </w:p>
        </w:tc>
        <w:tc>
          <w:tcPr>
            <w:tcW w:w="797" w:type="dxa"/>
          </w:tcPr>
          <w:p w14:paraId="4F28E5DC">
            <w:pPr/>
            <w:r>
              <w:t>0.0</w:t>
            </w:r>
          </w:p>
        </w:tc>
        <w:tc>
          <w:tcPr>
            <w:tcW w:w="701" w:type="dxa"/>
          </w:tcPr>
          <w:p w14:paraId="727EB299">
            <w:pPr/>
            <w:r>
              <w:t>0.0</w:t>
            </w:r>
          </w:p>
        </w:tc>
        <w:tc>
          <w:tcPr>
            <w:tcW w:w="697" w:type="dxa"/>
          </w:tcPr>
          <w:p w14:paraId="162E5114">
            <w:pPr/>
            <w:r>
              <w:t>200.0</w:t>
            </w:r>
          </w:p>
        </w:tc>
        <w:tc>
          <w:tcPr>
            <w:tcW w:w="604" w:type="dxa"/>
          </w:tcPr>
          <w:p w14:paraId="0B8EBF8A">
            <w:pPr/>
            <w:r>
              <w:t>3.6</w:t>
            </w:r>
          </w:p>
        </w:tc>
        <w:tc>
          <w:tcPr>
            <w:tcW w:w="697" w:type="dxa"/>
          </w:tcPr>
          <w:p w14:paraId="436C8DB8">
            <w:pPr/>
            <w:r>
              <w:t>200.0</w:t>
            </w:r>
          </w:p>
        </w:tc>
        <w:tc>
          <w:tcPr>
            <w:tcW w:w="604" w:type="dxa"/>
          </w:tcPr>
          <w:p w14:paraId="177E2854">
            <w:pPr/>
            <w:r>
              <w:t>40.0</w:t>
            </w:r>
          </w:p>
        </w:tc>
        <w:tc>
          <w:tcPr>
            <w:tcW w:w="604" w:type="dxa"/>
          </w:tcPr>
          <w:p w14:paraId="58A317F4">
            <w:pPr/>
            <w:r>
              <w:t>1.5</w:t>
            </w:r>
          </w:p>
        </w:tc>
      </w:tr>
      <w:tr w14:paraId="7532AD0E">
        <w:tblPrEx>
          <w:tblLayout w:type="fixed"/>
        </w:tblPrEx>
        <w:tc>
          <w:tcPr>
            <w:tcW w:w="408" w:type="dxa"/>
          </w:tcPr>
          <w:p w14:paraId="0E506689">
            <w:pPr/>
            <w:r>
              <w:t>腐竹干</w:t>
            </w:r>
          </w:p>
        </w:tc>
        <w:tc>
          <w:tcPr>
            <w:tcW w:w="409" w:type="dxa"/>
          </w:tcPr>
          <w:p w14:paraId="432326A7">
            <w:pPr/>
            <w:r>
              <w:t>即食</w:t>
            </w:r>
          </w:p>
        </w:tc>
        <w:tc>
          <w:tcPr>
            <w:tcW w:w="697" w:type="dxa"/>
          </w:tcPr>
          <w:p w14:paraId="754407B3">
            <w:pPr/>
            <w:r>
              <w:t>459.0</w:t>
            </w:r>
          </w:p>
        </w:tc>
        <w:tc>
          <w:tcPr>
            <w:tcW w:w="601" w:type="dxa"/>
          </w:tcPr>
          <w:p w14:paraId="06DA9E07">
            <w:pPr/>
            <w:r>
              <w:t>22.3</w:t>
            </w:r>
          </w:p>
        </w:tc>
        <w:tc>
          <w:tcPr>
            <w:tcW w:w="601" w:type="dxa"/>
          </w:tcPr>
          <w:p w14:paraId="576D1B4B">
            <w:pPr/>
            <w:r>
              <w:t>44.6</w:t>
            </w:r>
          </w:p>
        </w:tc>
        <w:tc>
          <w:tcPr>
            <w:tcW w:w="601" w:type="dxa"/>
          </w:tcPr>
          <w:p w14:paraId="5CA26F43">
            <w:pPr/>
            <w:r>
              <w:t>21.8</w:t>
            </w:r>
          </w:p>
        </w:tc>
        <w:tc>
          <w:tcPr>
            <w:tcW w:w="507" w:type="dxa"/>
          </w:tcPr>
          <w:p w14:paraId="091A3B54">
            <w:pPr/>
            <w:r>
              <w:t>1.0</w:t>
            </w:r>
          </w:p>
        </w:tc>
        <w:tc>
          <w:tcPr>
            <w:tcW w:w="797" w:type="dxa"/>
          </w:tcPr>
          <w:p w14:paraId="0770D3DC">
            <w:pPr/>
            <w:r>
              <w:t>0.0</w:t>
            </w:r>
          </w:p>
        </w:tc>
        <w:tc>
          <w:tcPr>
            <w:tcW w:w="701" w:type="dxa"/>
          </w:tcPr>
          <w:p w14:paraId="4D745C06">
            <w:pPr/>
            <w:r>
              <w:t>0.0</w:t>
            </w:r>
          </w:p>
        </w:tc>
        <w:tc>
          <w:tcPr>
            <w:tcW w:w="697" w:type="dxa"/>
          </w:tcPr>
          <w:p w14:paraId="752C829E">
            <w:pPr/>
            <w:r>
              <w:t>150.0</w:t>
            </w:r>
          </w:p>
        </w:tc>
        <w:tc>
          <w:tcPr>
            <w:tcW w:w="604" w:type="dxa"/>
          </w:tcPr>
          <w:p w14:paraId="45DF82C7">
            <w:pPr/>
            <w:r>
              <w:t>8.0</w:t>
            </w:r>
          </w:p>
        </w:tc>
        <w:tc>
          <w:tcPr>
            <w:tcW w:w="697" w:type="dxa"/>
          </w:tcPr>
          <w:p w14:paraId="652D5A6F">
            <w:pPr/>
            <w:r>
              <w:t>500.0</w:t>
            </w:r>
          </w:p>
        </w:tc>
        <w:tc>
          <w:tcPr>
            <w:tcW w:w="604" w:type="dxa"/>
          </w:tcPr>
          <w:p w14:paraId="656EB507">
            <w:pPr/>
            <w:r>
              <w:t>60.0</w:t>
            </w:r>
          </w:p>
        </w:tc>
        <w:tc>
          <w:tcPr>
            <w:tcW w:w="604" w:type="dxa"/>
          </w:tcPr>
          <w:p w14:paraId="3C7556A9">
            <w:pPr/>
            <w:r>
              <w:t>3.0</w:t>
            </w:r>
          </w:p>
        </w:tc>
      </w:tr>
    </w:tbl>
    <w:p w14:paraId="057EF0BD">
      <w:pPr/>
      <w:r>
        <w:rPr>
          <w:b/>
          <w:sz w:val="28"/>
        </w:rPr>
        <w:br w:type="textWrapping"/>
      </w:r>
      <w:r>
        <w:rPr>
          <w:b/>
          <w:sz w:val="28"/>
        </w:rPr>
        <w:t>【瘦肉蛋白类】</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12"/>
        <w:gridCol w:w="412"/>
        <w:gridCol w:w="705"/>
        <w:gridCol w:w="607"/>
        <w:gridCol w:w="607"/>
        <w:gridCol w:w="607"/>
        <w:gridCol w:w="512"/>
        <w:gridCol w:w="807"/>
        <w:gridCol w:w="709"/>
        <w:gridCol w:w="611"/>
        <w:gridCol w:w="611"/>
        <w:gridCol w:w="705"/>
        <w:gridCol w:w="611"/>
        <w:gridCol w:w="612"/>
      </w:tblGrid>
      <w:tr w14:paraId="45909E63">
        <w:tblPrEx>
          <w:tblLayout w:type="fixed"/>
        </w:tblPrEx>
        <w:tc>
          <w:tcPr>
            <w:tcW w:w="412" w:type="dxa"/>
          </w:tcPr>
          <w:p w14:paraId="32DC8CA6">
            <w:pPr/>
            <w:r>
              <w:rPr>
                <w:b/>
              </w:rPr>
              <w:t>食物名称</w:t>
            </w:r>
          </w:p>
        </w:tc>
        <w:tc>
          <w:tcPr>
            <w:tcW w:w="412" w:type="dxa"/>
          </w:tcPr>
          <w:p w14:paraId="6B665897">
            <w:pPr/>
            <w:r>
              <w:rPr>
                <w:b/>
              </w:rPr>
              <w:t>生/熟</w:t>
            </w:r>
          </w:p>
        </w:tc>
        <w:tc>
          <w:tcPr>
            <w:tcW w:w="705" w:type="dxa"/>
          </w:tcPr>
          <w:p w14:paraId="3D3492B9">
            <w:pPr/>
            <w:r>
              <w:rPr>
                <w:b/>
              </w:rPr>
              <w:t>热量(千卡)</w:t>
            </w:r>
          </w:p>
        </w:tc>
        <w:tc>
          <w:tcPr>
            <w:tcW w:w="607" w:type="dxa"/>
          </w:tcPr>
          <w:p w14:paraId="43F10BEE">
            <w:pPr/>
            <w:r>
              <w:rPr>
                <w:b/>
              </w:rPr>
              <w:t>碳水(g)</w:t>
            </w:r>
          </w:p>
        </w:tc>
        <w:tc>
          <w:tcPr>
            <w:tcW w:w="607" w:type="dxa"/>
          </w:tcPr>
          <w:p w14:paraId="7C9C7D1D">
            <w:pPr/>
            <w:r>
              <w:rPr>
                <w:b/>
              </w:rPr>
              <w:t>蛋白质(g)</w:t>
            </w:r>
          </w:p>
        </w:tc>
        <w:tc>
          <w:tcPr>
            <w:tcW w:w="607" w:type="dxa"/>
          </w:tcPr>
          <w:p w14:paraId="7AEB5748">
            <w:pPr/>
            <w:r>
              <w:rPr>
                <w:b/>
              </w:rPr>
              <w:t>脂肪(g)</w:t>
            </w:r>
          </w:p>
        </w:tc>
        <w:tc>
          <w:tcPr>
            <w:tcW w:w="512" w:type="dxa"/>
          </w:tcPr>
          <w:p w14:paraId="7CEE3384">
            <w:pPr/>
            <w:r>
              <w:rPr>
                <w:b/>
              </w:rPr>
              <w:t>膳食纤维(g)</w:t>
            </w:r>
          </w:p>
        </w:tc>
        <w:tc>
          <w:tcPr>
            <w:tcW w:w="807" w:type="dxa"/>
          </w:tcPr>
          <w:p w14:paraId="6BADEF90">
            <w:pPr/>
            <w:r>
              <w:rPr>
                <w:b/>
              </w:rPr>
              <w:t>维生素A(μg)</w:t>
            </w:r>
          </w:p>
        </w:tc>
        <w:tc>
          <w:tcPr>
            <w:tcW w:w="709" w:type="dxa"/>
          </w:tcPr>
          <w:p w14:paraId="6E0ED250">
            <w:pPr/>
            <w:r>
              <w:rPr>
                <w:b/>
              </w:rPr>
              <w:t>维生素C(mg)</w:t>
            </w:r>
          </w:p>
        </w:tc>
        <w:tc>
          <w:tcPr>
            <w:tcW w:w="611" w:type="dxa"/>
          </w:tcPr>
          <w:p w14:paraId="3FDE9423">
            <w:pPr/>
            <w:r>
              <w:rPr>
                <w:b/>
              </w:rPr>
              <w:t>钙(mg)</w:t>
            </w:r>
          </w:p>
        </w:tc>
        <w:tc>
          <w:tcPr>
            <w:tcW w:w="611" w:type="dxa"/>
          </w:tcPr>
          <w:p w14:paraId="1705B9DB">
            <w:pPr/>
            <w:r>
              <w:rPr>
                <w:b/>
              </w:rPr>
              <w:t>铁(mg)</w:t>
            </w:r>
          </w:p>
        </w:tc>
        <w:tc>
          <w:tcPr>
            <w:tcW w:w="705" w:type="dxa"/>
          </w:tcPr>
          <w:p w14:paraId="1743A533">
            <w:pPr/>
            <w:r>
              <w:rPr>
                <w:b/>
              </w:rPr>
              <w:t>钾(mg)</w:t>
            </w:r>
          </w:p>
        </w:tc>
        <w:tc>
          <w:tcPr>
            <w:tcW w:w="611" w:type="dxa"/>
          </w:tcPr>
          <w:p w14:paraId="45A9A44F">
            <w:pPr/>
            <w:r>
              <w:rPr>
                <w:b/>
              </w:rPr>
              <w:t>镁(mg)</w:t>
            </w:r>
          </w:p>
        </w:tc>
        <w:tc>
          <w:tcPr>
            <w:tcW w:w="612" w:type="dxa"/>
          </w:tcPr>
          <w:p w14:paraId="660D0140">
            <w:pPr/>
            <w:r>
              <w:rPr>
                <w:b/>
              </w:rPr>
              <w:t>锌(mg)</w:t>
            </w:r>
          </w:p>
        </w:tc>
      </w:tr>
      <w:tr w14:paraId="1741E502">
        <w:tblPrEx>
          <w:tblLayout w:type="fixed"/>
        </w:tblPrEx>
        <w:tc>
          <w:tcPr>
            <w:tcW w:w="412" w:type="dxa"/>
          </w:tcPr>
          <w:p w14:paraId="058B00D2">
            <w:pPr/>
            <w:r>
              <w:t>鸡胸肉</w:t>
            </w:r>
          </w:p>
        </w:tc>
        <w:tc>
          <w:tcPr>
            <w:tcW w:w="412" w:type="dxa"/>
          </w:tcPr>
          <w:p w14:paraId="07DEBDF4">
            <w:pPr/>
            <w:r>
              <w:t>生</w:t>
            </w:r>
          </w:p>
        </w:tc>
        <w:tc>
          <w:tcPr>
            <w:tcW w:w="705" w:type="dxa"/>
          </w:tcPr>
          <w:p w14:paraId="124C79A2">
            <w:pPr/>
            <w:r>
              <w:t>118.0</w:t>
            </w:r>
          </w:p>
        </w:tc>
        <w:tc>
          <w:tcPr>
            <w:tcW w:w="607" w:type="dxa"/>
          </w:tcPr>
          <w:p w14:paraId="34D32F50">
            <w:pPr/>
            <w:r>
              <w:t>2.5</w:t>
            </w:r>
          </w:p>
        </w:tc>
        <w:tc>
          <w:tcPr>
            <w:tcW w:w="607" w:type="dxa"/>
          </w:tcPr>
          <w:p w14:paraId="2B80DE14">
            <w:pPr/>
            <w:r>
              <w:t>20.8</w:t>
            </w:r>
          </w:p>
        </w:tc>
        <w:tc>
          <w:tcPr>
            <w:tcW w:w="607" w:type="dxa"/>
          </w:tcPr>
          <w:p w14:paraId="41903C5C">
            <w:pPr/>
            <w:r>
              <w:t>2.9</w:t>
            </w:r>
          </w:p>
        </w:tc>
        <w:tc>
          <w:tcPr>
            <w:tcW w:w="512" w:type="dxa"/>
          </w:tcPr>
          <w:p w14:paraId="759F96B0">
            <w:pPr/>
            <w:r>
              <w:t>0.0</w:t>
            </w:r>
          </w:p>
        </w:tc>
        <w:tc>
          <w:tcPr>
            <w:tcW w:w="807" w:type="dxa"/>
          </w:tcPr>
          <w:p w14:paraId="12C81538">
            <w:pPr/>
            <w:r>
              <w:t>0.0</w:t>
            </w:r>
          </w:p>
        </w:tc>
        <w:tc>
          <w:tcPr>
            <w:tcW w:w="709" w:type="dxa"/>
          </w:tcPr>
          <w:p w14:paraId="0463A690">
            <w:pPr/>
            <w:r>
              <w:t>0.0</w:t>
            </w:r>
          </w:p>
        </w:tc>
        <w:tc>
          <w:tcPr>
            <w:tcW w:w="611" w:type="dxa"/>
          </w:tcPr>
          <w:p w14:paraId="2F2930A5">
            <w:pPr/>
            <w:r>
              <w:t>11.0</w:t>
            </w:r>
          </w:p>
        </w:tc>
        <w:tc>
          <w:tcPr>
            <w:tcW w:w="611" w:type="dxa"/>
          </w:tcPr>
          <w:p w14:paraId="1D0E14CB">
            <w:pPr/>
            <w:r>
              <w:t>1.0</w:t>
            </w:r>
          </w:p>
        </w:tc>
        <w:tc>
          <w:tcPr>
            <w:tcW w:w="705" w:type="dxa"/>
          </w:tcPr>
          <w:p w14:paraId="7DBC42A9">
            <w:pPr/>
            <w:r>
              <w:t>330.0</w:t>
            </w:r>
          </w:p>
        </w:tc>
        <w:tc>
          <w:tcPr>
            <w:tcW w:w="611" w:type="dxa"/>
          </w:tcPr>
          <w:p w14:paraId="52D75317">
            <w:pPr/>
            <w:r>
              <w:t>20.0</w:t>
            </w:r>
          </w:p>
        </w:tc>
        <w:tc>
          <w:tcPr>
            <w:tcW w:w="612" w:type="dxa"/>
          </w:tcPr>
          <w:p w14:paraId="13FA0F92">
            <w:pPr/>
            <w:r>
              <w:t>0.9</w:t>
            </w:r>
          </w:p>
        </w:tc>
      </w:tr>
      <w:tr w14:paraId="421109D8">
        <w:tblPrEx>
          <w:tblLayout w:type="fixed"/>
        </w:tblPrEx>
        <w:tc>
          <w:tcPr>
            <w:tcW w:w="412" w:type="dxa"/>
          </w:tcPr>
          <w:p w14:paraId="547DA88D">
            <w:pPr/>
            <w:r>
              <w:t>瘦牛肉牛里脊</w:t>
            </w:r>
          </w:p>
        </w:tc>
        <w:tc>
          <w:tcPr>
            <w:tcW w:w="412" w:type="dxa"/>
          </w:tcPr>
          <w:p w14:paraId="3195006C">
            <w:pPr/>
            <w:r>
              <w:t>生</w:t>
            </w:r>
          </w:p>
        </w:tc>
        <w:tc>
          <w:tcPr>
            <w:tcW w:w="705" w:type="dxa"/>
          </w:tcPr>
          <w:p w14:paraId="6C9899EE">
            <w:pPr/>
            <w:r>
              <w:t>106.0</w:t>
            </w:r>
          </w:p>
        </w:tc>
        <w:tc>
          <w:tcPr>
            <w:tcW w:w="607" w:type="dxa"/>
          </w:tcPr>
          <w:p w14:paraId="7E67E12F">
            <w:pPr/>
            <w:r>
              <w:t>0.0</w:t>
            </w:r>
          </w:p>
        </w:tc>
        <w:tc>
          <w:tcPr>
            <w:tcW w:w="607" w:type="dxa"/>
          </w:tcPr>
          <w:p w14:paraId="626376DB">
            <w:pPr/>
            <w:r>
              <w:t>20.2</w:t>
            </w:r>
          </w:p>
        </w:tc>
        <w:tc>
          <w:tcPr>
            <w:tcW w:w="607" w:type="dxa"/>
          </w:tcPr>
          <w:p w14:paraId="78EA8C10">
            <w:pPr/>
            <w:r>
              <w:t>2.3</w:t>
            </w:r>
          </w:p>
        </w:tc>
        <w:tc>
          <w:tcPr>
            <w:tcW w:w="512" w:type="dxa"/>
          </w:tcPr>
          <w:p w14:paraId="4B9EF468">
            <w:pPr/>
            <w:r>
              <w:t>0.0</w:t>
            </w:r>
          </w:p>
        </w:tc>
        <w:tc>
          <w:tcPr>
            <w:tcW w:w="807" w:type="dxa"/>
          </w:tcPr>
          <w:p w14:paraId="51B075C0">
            <w:pPr/>
            <w:r>
              <w:t>0.0</w:t>
            </w:r>
          </w:p>
        </w:tc>
        <w:tc>
          <w:tcPr>
            <w:tcW w:w="709" w:type="dxa"/>
          </w:tcPr>
          <w:p w14:paraId="10AAC4A4">
            <w:pPr/>
            <w:r>
              <w:t>0.0</w:t>
            </w:r>
          </w:p>
        </w:tc>
        <w:tc>
          <w:tcPr>
            <w:tcW w:w="611" w:type="dxa"/>
          </w:tcPr>
          <w:p w14:paraId="4AE8700B">
            <w:pPr/>
            <w:r>
              <w:t>7.0</w:t>
            </w:r>
          </w:p>
        </w:tc>
        <w:tc>
          <w:tcPr>
            <w:tcW w:w="611" w:type="dxa"/>
          </w:tcPr>
          <w:p w14:paraId="2599BD5D">
            <w:pPr/>
            <w:r>
              <w:t>1.2</w:t>
            </w:r>
          </w:p>
        </w:tc>
        <w:tc>
          <w:tcPr>
            <w:tcW w:w="705" w:type="dxa"/>
          </w:tcPr>
          <w:p w14:paraId="5EAEC80F">
            <w:pPr/>
            <w:r>
              <w:t>315.0</w:t>
            </w:r>
          </w:p>
        </w:tc>
        <w:tc>
          <w:tcPr>
            <w:tcW w:w="611" w:type="dxa"/>
          </w:tcPr>
          <w:p w14:paraId="6D407E34">
            <w:pPr/>
            <w:r>
              <w:t>20.0</w:t>
            </w:r>
          </w:p>
        </w:tc>
        <w:tc>
          <w:tcPr>
            <w:tcW w:w="612" w:type="dxa"/>
          </w:tcPr>
          <w:p w14:paraId="77F7EAD3">
            <w:pPr/>
            <w:r>
              <w:t>4.7</w:t>
            </w:r>
          </w:p>
        </w:tc>
      </w:tr>
      <w:tr w14:paraId="7848244C">
        <w:tblPrEx>
          <w:tblLayout w:type="fixed"/>
        </w:tblPrEx>
        <w:tc>
          <w:tcPr>
            <w:tcW w:w="412" w:type="dxa"/>
          </w:tcPr>
          <w:p w14:paraId="5C0C8AF2">
            <w:pPr/>
            <w:r>
              <w:t>瘦猪肉猪里脊</w:t>
            </w:r>
          </w:p>
        </w:tc>
        <w:tc>
          <w:tcPr>
            <w:tcW w:w="412" w:type="dxa"/>
          </w:tcPr>
          <w:p w14:paraId="48E7846C">
            <w:pPr/>
            <w:r>
              <w:t>生</w:t>
            </w:r>
          </w:p>
        </w:tc>
        <w:tc>
          <w:tcPr>
            <w:tcW w:w="705" w:type="dxa"/>
          </w:tcPr>
          <w:p w14:paraId="45D92C50">
            <w:pPr/>
            <w:r>
              <w:t>110.0</w:t>
            </w:r>
          </w:p>
        </w:tc>
        <w:tc>
          <w:tcPr>
            <w:tcW w:w="607" w:type="dxa"/>
          </w:tcPr>
          <w:p w14:paraId="335BB1D3">
            <w:pPr/>
            <w:r>
              <w:t>0.0</w:t>
            </w:r>
          </w:p>
        </w:tc>
        <w:tc>
          <w:tcPr>
            <w:tcW w:w="607" w:type="dxa"/>
          </w:tcPr>
          <w:p w14:paraId="0313E788">
            <w:pPr/>
            <w:r>
              <w:t>20.3</w:t>
            </w:r>
          </w:p>
        </w:tc>
        <w:tc>
          <w:tcPr>
            <w:tcW w:w="607" w:type="dxa"/>
          </w:tcPr>
          <w:p w14:paraId="0CFBC1B2">
            <w:pPr/>
            <w:r>
              <w:t>2.4</w:t>
            </w:r>
          </w:p>
        </w:tc>
        <w:tc>
          <w:tcPr>
            <w:tcW w:w="512" w:type="dxa"/>
          </w:tcPr>
          <w:p w14:paraId="1A23B0A2">
            <w:pPr/>
            <w:r>
              <w:t>0.0</w:t>
            </w:r>
          </w:p>
        </w:tc>
        <w:tc>
          <w:tcPr>
            <w:tcW w:w="807" w:type="dxa"/>
          </w:tcPr>
          <w:p w14:paraId="553FEBEE">
            <w:pPr/>
            <w:r>
              <w:t>0.0</w:t>
            </w:r>
          </w:p>
        </w:tc>
        <w:tc>
          <w:tcPr>
            <w:tcW w:w="709" w:type="dxa"/>
          </w:tcPr>
          <w:p w14:paraId="452D3D55">
            <w:pPr/>
            <w:r>
              <w:t>0.0</w:t>
            </w:r>
          </w:p>
        </w:tc>
        <w:tc>
          <w:tcPr>
            <w:tcW w:w="611" w:type="dxa"/>
          </w:tcPr>
          <w:p w14:paraId="31D05294">
            <w:pPr/>
            <w:r>
              <w:t>8.0</w:t>
            </w:r>
          </w:p>
        </w:tc>
        <w:tc>
          <w:tcPr>
            <w:tcW w:w="611" w:type="dxa"/>
          </w:tcPr>
          <w:p w14:paraId="0DE9F0C4">
            <w:pPr/>
            <w:r>
              <w:t>1.0</w:t>
            </w:r>
          </w:p>
        </w:tc>
        <w:tc>
          <w:tcPr>
            <w:tcW w:w="705" w:type="dxa"/>
          </w:tcPr>
          <w:p w14:paraId="60878867">
            <w:pPr/>
            <w:r>
              <w:t>300.0</w:t>
            </w:r>
          </w:p>
        </w:tc>
        <w:tc>
          <w:tcPr>
            <w:tcW w:w="611" w:type="dxa"/>
          </w:tcPr>
          <w:p w14:paraId="4AD231C8">
            <w:pPr/>
            <w:r>
              <w:t>22.0</w:t>
            </w:r>
          </w:p>
        </w:tc>
        <w:tc>
          <w:tcPr>
            <w:tcW w:w="612" w:type="dxa"/>
          </w:tcPr>
          <w:p w14:paraId="42CA1099">
            <w:pPr/>
            <w:r>
              <w:t>2.9</w:t>
            </w:r>
          </w:p>
        </w:tc>
      </w:tr>
      <w:tr w14:paraId="4DE7C125">
        <w:tblPrEx>
          <w:tblLayout w:type="fixed"/>
        </w:tblPrEx>
        <w:tc>
          <w:tcPr>
            <w:tcW w:w="412" w:type="dxa"/>
          </w:tcPr>
          <w:p w14:paraId="63EC8328">
            <w:pPr/>
            <w:r>
              <w:t>龙利鱼</w:t>
            </w:r>
          </w:p>
        </w:tc>
        <w:tc>
          <w:tcPr>
            <w:tcW w:w="412" w:type="dxa"/>
          </w:tcPr>
          <w:p w14:paraId="30FA304A">
            <w:pPr/>
            <w:r>
              <w:t>生</w:t>
            </w:r>
          </w:p>
        </w:tc>
        <w:tc>
          <w:tcPr>
            <w:tcW w:w="705" w:type="dxa"/>
          </w:tcPr>
          <w:p w14:paraId="3BC97AD9">
            <w:pPr/>
            <w:r>
              <w:t>88.0</w:t>
            </w:r>
          </w:p>
        </w:tc>
        <w:tc>
          <w:tcPr>
            <w:tcW w:w="607" w:type="dxa"/>
          </w:tcPr>
          <w:p w14:paraId="7EDFA2FF">
            <w:pPr/>
            <w:r>
              <w:t>0.0</w:t>
            </w:r>
          </w:p>
        </w:tc>
        <w:tc>
          <w:tcPr>
            <w:tcW w:w="607" w:type="dxa"/>
          </w:tcPr>
          <w:p w14:paraId="5BD8566C">
            <w:pPr/>
            <w:r>
              <w:t>19.8</w:t>
            </w:r>
          </w:p>
        </w:tc>
        <w:tc>
          <w:tcPr>
            <w:tcW w:w="607" w:type="dxa"/>
          </w:tcPr>
          <w:p w14:paraId="5C0BECF8">
            <w:pPr/>
            <w:r>
              <w:t>0.8</w:t>
            </w:r>
          </w:p>
        </w:tc>
        <w:tc>
          <w:tcPr>
            <w:tcW w:w="512" w:type="dxa"/>
          </w:tcPr>
          <w:p w14:paraId="6B13A76F">
            <w:pPr/>
            <w:r>
              <w:t>0.0</w:t>
            </w:r>
          </w:p>
        </w:tc>
        <w:tc>
          <w:tcPr>
            <w:tcW w:w="807" w:type="dxa"/>
          </w:tcPr>
          <w:p w14:paraId="3DD07BF9">
            <w:pPr/>
            <w:r>
              <w:t>0.0</w:t>
            </w:r>
          </w:p>
        </w:tc>
        <w:tc>
          <w:tcPr>
            <w:tcW w:w="709" w:type="dxa"/>
          </w:tcPr>
          <w:p w14:paraId="73795DDB">
            <w:pPr/>
            <w:r>
              <w:t>0.0</w:t>
            </w:r>
          </w:p>
        </w:tc>
        <w:tc>
          <w:tcPr>
            <w:tcW w:w="611" w:type="dxa"/>
          </w:tcPr>
          <w:p w14:paraId="755D1C70">
            <w:pPr/>
            <w:r>
              <w:t>15.0</w:t>
            </w:r>
          </w:p>
        </w:tc>
        <w:tc>
          <w:tcPr>
            <w:tcW w:w="611" w:type="dxa"/>
          </w:tcPr>
          <w:p w14:paraId="2FEA67C7">
            <w:pPr/>
            <w:r>
              <w:t>0.3</w:t>
            </w:r>
          </w:p>
        </w:tc>
        <w:tc>
          <w:tcPr>
            <w:tcW w:w="705" w:type="dxa"/>
          </w:tcPr>
          <w:p w14:paraId="337AB593">
            <w:pPr/>
            <w:r>
              <w:t>350.0</w:t>
            </w:r>
          </w:p>
        </w:tc>
        <w:tc>
          <w:tcPr>
            <w:tcW w:w="611" w:type="dxa"/>
          </w:tcPr>
          <w:p w14:paraId="69C32CBC">
            <w:pPr/>
            <w:r>
              <w:t>25.0</w:t>
            </w:r>
          </w:p>
        </w:tc>
        <w:tc>
          <w:tcPr>
            <w:tcW w:w="612" w:type="dxa"/>
          </w:tcPr>
          <w:p w14:paraId="3A9B71CB">
            <w:pPr/>
            <w:r>
              <w:t>0.4</w:t>
            </w:r>
          </w:p>
        </w:tc>
      </w:tr>
      <w:tr w14:paraId="4CDE0996">
        <w:tblPrEx>
          <w:tblLayout w:type="fixed"/>
        </w:tblPrEx>
        <w:tc>
          <w:tcPr>
            <w:tcW w:w="412" w:type="dxa"/>
          </w:tcPr>
          <w:p w14:paraId="6E02A5C5">
            <w:pPr/>
            <w:r>
              <w:t>巴沙鱼</w:t>
            </w:r>
          </w:p>
        </w:tc>
        <w:tc>
          <w:tcPr>
            <w:tcW w:w="412" w:type="dxa"/>
          </w:tcPr>
          <w:p w14:paraId="1E0B4D54">
            <w:pPr/>
            <w:r>
              <w:t>生</w:t>
            </w:r>
          </w:p>
        </w:tc>
        <w:tc>
          <w:tcPr>
            <w:tcW w:w="705" w:type="dxa"/>
          </w:tcPr>
          <w:p w14:paraId="5783E5C2">
            <w:pPr/>
            <w:r>
              <w:t>115.0</w:t>
            </w:r>
          </w:p>
        </w:tc>
        <w:tc>
          <w:tcPr>
            <w:tcW w:w="607" w:type="dxa"/>
          </w:tcPr>
          <w:p w14:paraId="0A24371A">
            <w:pPr/>
            <w:r>
              <w:t>0.0</w:t>
            </w:r>
          </w:p>
        </w:tc>
        <w:tc>
          <w:tcPr>
            <w:tcW w:w="607" w:type="dxa"/>
          </w:tcPr>
          <w:p w14:paraId="18AE3BFF">
            <w:pPr/>
            <w:r>
              <w:t>23.8</w:t>
            </w:r>
          </w:p>
        </w:tc>
        <w:tc>
          <w:tcPr>
            <w:tcW w:w="607" w:type="dxa"/>
          </w:tcPr>
          <w:p w14:paraId="2A76091A">
            <w:pPr/>
            <w:r>
              <w:t>1.1</w:t>
            </w:r>
          </w:p>
        </w:tc>
        <w:tc>
          <w:tcPr>
            <w:tcW w:w="512" w:type="dxa"/>
          </w:tcPr>
          <w:p w14:paraId="5733269A">
            <w:pPr/>
            <w:r>
              <w:t>0.0</w:t>
            </w:r>
          </w:p>
        </w:tc>
        <w:tc>
          <w:tcPr>
            <w:tcW w:w="807" w:type="dxa"/>
          </w:tcPr>
          <w:p w14:paraId="241AC65D">
            <w:pPr/>
            <w:r>
              <w:t>0.0</w:t>
            </w:r>
          </w:p>
        </w:tc>
        <w:tc>
          <w:tcPr>
            <w:tcW w:w="709" w:type="dxa"/>
          </w:tcPr>
          <w:p w14:paraId="1D31DA06">
            <w:pPr/>
            <w:r>
              <w:t>0.0</w:t>
            </w:r>
          </w:p>
        </w:tc>
        <w:tc>
          <w:tcPr>
            <w:tcW w:w="611" w:type="dxa"/>
          </w:tcPr>
          <w:p w14:paraId="0EB88BD4">
            <w:pPr/>
            <w:r>
              <w:t>12.0</w:t>
            </w:r>
          </w:p>
        </w:tc>
        <w:tc>
          <w:tcPr>
            <w:tcW w:w="611" w:type="dxa"/>
          </w:tcPr>
          <w:p w14:paraId="31AF466E">
            <w:pPr/>
            <w:r>
              <w:t>0.2</w:t>
            </w:r>
          </w:p>
        </w:tc>
        <w:tc>
          <w:tcPr>
            <w:tcW w:w="705" w:type="dxa"/>
          </w:tcPr>
          <w:p w14:paraId="16BA4F9B">
            <w:pPr/>
            <w:r>
              <w:t>320.0</w:t>
            </w:r>
          </w:p>
        </w:tc>
        <w:tc>
          <w:tcPr>
            <w:tcW w:w="611" w:type="dxa"/>
          </w:tcPr>
          <w:p w14:paraId="2729F6F0">
            <w:pPr/>
            <w:r>
              <w:t>22.0</w:t>
            </w:r>
          </w:p>
        </w:tc>
        <w:tc>
          <w:tcPr>
            <w:tcW w:w="612" w:type="dxa"/>
          </w:tcPr>
          <w:p w14:paraId="5D3CA310">
            <w:pPr/>
            <w:r>
              <w:t>0.3</w:t>
            </w:r>
          </w:p>
        </w:tc>
      </w:tr>
      <w:tr w14:paraId="6F748D77">
        <w:tblPrEx>
          <w:tblLayout w:type="fixed"/>
        </w:tblPrEx>
        <w:tc>
          <w:tcPr>
            <w:tcW w:w="412" w:type="dxa"/>
          </w:tcPr>
          <w:p w14:paraId="0309A3A7">
            <w:pPr/>
            <w:r>
              <w:t>三文鱼</w:t>
            </w:r>
          </w:p>
        </w:tc>
        <w:tc>
          <w:tcPr>
            <w:tcW w:w="412" w:type="dxa"/>
          </w:tcPr>
          <w:p w14:paraId="28BE07DD">
            <w:pPr/>
            <w:r>
              <w:t>生</w:t>
            </w:r>
          </w:p>
        </w:tc>
        <w:tc>
          <w:tcPr>
            <w:tcW w:w="705" w:type="dxa"/>
          </w:tcPr>
          <w:p w14:paraId="74506892">
            <w:pPr/>
            <w:r>
              <w:t>142.0</w:t>
            </w:r>
          </w:p>
        </w:tc>
        <w:tc>
          <w:tcPr>
            <w:tcW w:w="607" w:type="dxa"/>
          </w:tcPr>
          <w:p w14:paraId="4137CE79">
            <w:pPr/>
            <w:r>
              <w:t>0.0</w:t>
            </w:r>
          </w:p>
        </w:tc>
        <w:tc>
          <w:tcPr>
            <w:tcW w:w="607" w:type="dxa"/>
          </w:tcPr>
          <w:p w14:paraId="23D66595">
            <w:pPr/>
            <w:r>
              <w:t>20.4</w:t>
            </w:r>
          </w:p>
        </w:tc>
        <w:tc>
          <w:tcPr>
            <w:tcW w:w="607" w:type="dxa"/>
          </w:tcPr>
          <w:p w14:paraId="1BBCC147">
            <w:pPr/>
            <w:r>
              <w:t>7.1</w:t>
            </w:r>
          </w:p>
        </w:tc>
        <w:tc>
          <w:tcPr>
            <w:tcW w:w="512" w:type="dxa"/>
          </w:tcPr>
          <w:p w14:paraId="23ECF3A8">
            <w:pPr/>
            <w:r>
              <w:t>0.0</w:t>
            </w:r>
          </w:p>
        </w:tc>
        <w:tc>
          <w:tcPr>
            <w:tcW w:w="807" w:type="dxa"/>
          </w:tcPr>
          <w:p w14:paraId="7726A30B">
            <w:pPr/>
            <w:r>
              <w:t>40.0</w:t>
            </w:r>
          </w:p>
        </w:tc>
        <w:tc>
          <w:tcPr>
            <w:tcW w:w="709" w:type="dxa"/>
          </w:tcPr>
          <w:p w14:paraId="74A56379">
            <w:pPr/>
            <w:r>
              <w:t>0.0</w:t>
            </w:r>
          </w:p>
        </w:tc>
        <w:tc>
          <w:tcPr>
            <w:tcW w:w="611" w:type="dxa"/>
          </w:tcPr>
          <w:p w14:paraId="03AC31D3">
            <w:pPr/>
            <w:r>
              <w:t>12.0</w:t>
            </w:r>
          </w:p>
        </w:tc>
        <w:tc>
          <w:tcPr>
            <w:tcW w:w="611" w:type="dxa"/>
          </w:tcPr>
          <w:p w14:paraId="618430B5">
            <w:pPr/>
            <w:r>
              <w:t>0.5</w:t>
            </w:r>
          </w:p>
        </w:tc>
        <w:tc>
          <w:tcPr>
            <w:tcW w:w="705" w:type="dxa"/>
          </w:tcPr>
          <w:p w14:paraId="2611EFA4">
            <w:pPr/>
            <w:r>
              <w:t>360.0</w:t>
            </w:r>
          </w:p>
        </w:tc>
        <w:tc>
          <w:tcPr>
            <w:tcW w:w="611" w:type="dxa"/>
          </w:tcPr>
          <w:p w14:paraId="15622C79">
            <w:pPr/>
            <w:r>
              <w:t>26.0</w:t>
            </w:r>
          </w:p>
        </w:tc>
        <w:tc>
          <w:tcPr>
            <w:tcW w:w="612" w:type="dxa"/>
          </w:tcPr>
          <w:p w14:paraId="1312845C">
            <w:pPr/>
            <w:r>
              <w:t>0.4</w:t>
            </w:r>
          </w:p>
        </w:tc>
      </w:tr>
      <w:tr w14:paraId="12C7041E">
        <w:tblPrEx>
          <w:tblLayout w:type="fixed"/>
        </w:tblPrEx>
        <w:tc>
          <w:tcPr>
            <w:tcW w:w="412" w:type="dxa"/>
          </w:tcPr>
          <w:p w14:paraId="6C9C10CA">
            <w:pPr/>
            <w:r>
              <w:t>鲈鱼</w:t>
            </w:r>
          </w:p>
        </w:tc>
        <w:tc>
          <w:tcPr>
            <w:tcW w:w="412" w:type="dxa"/>
          </w:tcPr>
          <w:p w14:paraId="45A6035A">
            <w:pPr/>
            <w:r>
              <w:t>生</w:t>
            </w:r>
          </w:p>
        </w:tc>
        <w:tc>
          <w:tcPr>
            <w:tcW w:w="705" w:type="dxa"/>
          </w:tcPr>
          <w:p w14:paraId="24E3206E">
            <w:pPr/>
            <w:r>
              <w:t>105.0</w:t>
            </w:r>
          </w:p>
        </w:tc>
        <w:tc>
          <w:tcPr>
            <w:tcW w:w="607" w:type="dxa"/>
          </w:tcPr>
          <w:p w14:paraId="43B9DFA0">
            <w:pPr/>
            <w:r>
              <w:t>0.0</w:t>
            </w:r>
          </w:p>
        </w:tc>
        <w:tc>
          <w:tcPr>
            <w:tcW w:w="607" w:type="dxa"/>
          </w:tcPr>
          <w:p w14:paraId="0059D44D">
            <w:pPr/>
            <w:r>
              <w:t>18.6</w:t>
            </w:r>
          </w:p>
        </w:tc>
        <w:tc>
          <w:tcPr>
            <w:tcW w:w="607" w:type="dxa"/>
          </w:tcPr>
          <w:p w14:paraId="7BA93ACC">
            <w:pPr/>
            <w:r>
              <w:t>3.4</w:t>
            </w:r>
          </w:p>
        </w:tc>
        <w:tc>
          <w:tcPr>
            <w:tcW w:w="512" w:type="dxa"/>
          </w:tcPr>
          <w:p w14:paraId="5F1441AB">
            <w:pPr/>
            <w:r>
              <w:t>0.0</w:t>
            </w:r>
          </w:p>
        </w:tc>
        <w:tc>
          <w:tcPr>
            <w:tcW w:w="807" w:type="dxa"/>
          </w:tcPr>
          <w:p w14:paraId="0E6E4CB9">
            <w:pPr/>
            <w:r>
              <w:t>0.0</w:t>
            </w:r>
          </w:p>
        </w:tc>
        <w:tc>
          <w:tcPr>
            <w:tcW w:w="709" w:type="dxa"/>
          </w:tcPr>
          <w:p w14:paraId="104D59FC">
            <w:pPr/>
            <w:r>
              <w:t>0.0</w:t>
            </w:r>
          </w:p>
        </w:tc>
        <w:tc>
          <w:tcPr>
            <w:tcW w:w="611" w:type="dxa"/>
          </w:tcPr>
          <w:p w14:paraId="23F99002">
            <w:pPr/>
            <w:r>
              <w:t>13.0</w:t>
            </w:r>
          </w:p>
        </w:tc>
        <w:tc>
          <w:tcPr>
            <w:tcW w:w="611" w:type="dxa"/>
          </w:tcPr>
          <w:p w14:paraId="7E5BC1B9">
            <w:pPr/>
            <w:r>
              <w:t>0.4</w:t>
            </w:r>
          </w:p>
        </w:tc>
        <w:tc>
          <w:tcPr>
            <w:tcW w:w="705" w:type="dxa"/>
          </w:tcPr>
          <w:p w14:paraId="1A8C8E7F">
            <w:pPr/>
            <w:r>
              <w:t>280.0</w:t>
            </w:r>
          </w:p>
        </w:tc>
        <w:tc>
          <w:tcPr>
            <w:tcW w:w="611" w:type="dxa"/>
          </w:tcPr>
          <w:p w14:paraId="548B5661">
            <w:pPr/>
            <w:r>
              <w:t>24.0</w:t>
            </w:r>
          </w:p>
        </w:tc>
        <w:tc>
          <w:tcPr>
            <w:tcW w:w="612" w:type="dxa"/>
          </w:tcPr>
          <w:p w14:paraId="5449FBA2">
            <w:pPr/>
            <w:r>
              <w:t>0.6</w:t>
            </w:r>
          </w:p>
        </w:tc>
      </w:tr>
      <w:tr w14:paraId="2CF504B6">
        <w:tblPrEx>
          <w:tblLayout w:type="fixed"/>
        </w:tblPrEx>
        <w:tc>
          <w:tcPr>
            <w:tcW w:w="412" w:type="dxa"/>
          </w:tcPr>
          <w:p w14:paraId="3322DE6D">
            <w:pPr/>
            <w:r>
              <w:t>青虾</w:t>
            </w:r>
          </w:p>
        </w:tc>
        <w:tc>
          <w:tcPr>
            <w:tcW w:w="412" w:type="dxa"/>
          </w:tcPr>
          <w:p w14:paraId="137EBE1B">
            <w:pPr/>
            <w:r>
              <w:t>生</w:t>
            </w:r>
          </w:p>
        </w:tc>
        <w:tc>
          <w:tcPr>
            <w:tcW w:w="705" w:type="dxa"/>
          </w:tcPr>
          <w:p w14:paraId="2B84D28A">
            <w:pPr/>
            <w:r>
              <w:t>80.0</w:t>
            </w:r>
          </w:p>
        </w:tc>
        <w:tc>
          <w:tcPr>
            <w:tcW w:w="607" w:type="dxa"/>
          </w:tcPr>
          <w:p w14:paraId="7E3F8406">
            <w:pPr/>
            <w:r>
              <w:t>0.0</w:t>
            </w:r>
          </w:p>
        </w:tc>
        <w:tc>
          <w:tcPr>
            <w:tcW w:w="607" w:type="dxa"/>
          </w:tcPr>
          <w:p w14:paraId="7E46FE21">
            <w:pPr/>
            <w:r>
              <w:t>18.3</w:t>
            </w:r>
          </w:p>
        </w:tc>
        <w:tc>
          <w:tcPr>
            <w:tcW w:w="607" w:type="dxa"/>
          </w:tcPr>
          <w:p w14:paraId="5456A3ED">
            <w:pPr/>
            <w:r>
              <w:t>0.6</w:t>
            </w:r>
          </w:p>
        </w:tc>
        <w:tc>
          <w:tcPr>
            <w:tcW w:w="512" w:type="dxa"/>
          </w:tcPr>
          <w:p w14:paraId="7C6845F6">
            <w:pPr/>
            <w:r>
              <w:t>0.0</w:t>
            </w:r>
          </w:p>
        </w:tc>
        <w:tc>
          <w:tcPr>
            <w:tcW w:w="807" w:type="dxa"/>
          </w:tcPr>
          <w:p w14:paraId="16EC1D26">
            <w:pPr/>
            <w:r>
              <w:t>0.0</w:t>
            </w:r>
          </w:p>
        </w:tc>
        <w:tc>
          <w:tcPr>
            <w:tcW w:w="709" w:type="dxa"/>
          </w:tcPr>
          <w:p w14:paraId="0BB35523">
            <w:pPr/>
            <w:r>
              <w:t>0.0</w:t>
            </w:r>
          </w:p>
        </w:tc>
        <w:tc>
          <w:tcPr>
            <w:tcW w:w="611" w:type="dxa"/>
          </w:tcPr>
          <w:p w14:paraId="73A135E0">
            <w:pPr/>
            <w:r>
              <w:t>66.0</w:t>
            </w:r>
          </w:p>
        </w:tc>
        <w:tc>
          <w:tcPr>
            <w:tcW w:w="611" w:type="dxa"/>
          </w:tcPr>
          <w:p w14:paraId="1393690D">
            <w:pPr/>
            <w:r>
              <w:t>1.5</w:t>
            </w:r>
          </w:p>
        </w:tc>
        <w:tc>
          <w:tcPr>
            <w:tcW w:w="705" w:type="dxa"/>
          </w:tcPr>
          <w:p w14:paraId="061E4FFC">
            <w:pPr/>
            <w:r>
              <w:t>220.0</w:t>
            </w:r>
          </w:p>
        </w:tc>
        <w:tc>
          <w:tcPr>
            <w:tcW w:w="611" w:type="dxa"/>
          </w:tcPr>
          <w:p w14:paraId="113303AD">
            <w:pPr/>
            <w:r>
              <w:t>21.0</w:t>
            </w:r>
          </w:p>
        </w:tc>
        <w:tc>
          <w:tcPr>
            <w:tcW w:w="612" w:type="dxa"/>
          </w:tcPr>
          <w:p w14:paraId="1A17012B">
            <w:pPr/>
            <w:r>
              <w:t>1.4</w:t>
            </w:r>
          </w:p>
        </w:tc>
      </w:tr>
      <w:tr w14:paraId="79EA46B1">
        <w:tblPrEx>
          <w:tblLayout w:type="fixed"/>
        </w:tblPrEx>
        <w:tc>
          <w:tcPr>
            <w:tcW w:w="412" w:type="dxa"/>
          </w:tcPr>
          <w:p w14:paraId="2CC63E5F">
            <w:pPr/>
            <w:r>
              <w:t>去皮鸡腿肉</w:t>
            </w:r>
          </w:p>
        </w:tc>
        <w:tc>
          <w:tcPr>
            <w:tcW w:w="412" w:type="dxa"/>
          </w:tcPr>
          <w:p w14:paraId="686B9946">
            <w:pPr/>
            <w:r>
              <w:t>生</w:t>
            </w:r>
          </w:p>
        </w:tc>
        <w:tc>
          <w:tcPr>
            <w:tcW w:w="705" w:type="dxa"/>
          </w:tcPr>
          <w:p w14:paraId="6710CED8">
            <w:pPr/>
            <w:r>
              <w:t>135.0</w:t>
            </w:r>
          </w:p>
        </w:tc>
        <w:tc>
          <w:tcPr>
            <w:tcW w:w="607" w:type="dxa"/>
          </w:tcPr>
          <w:p w14:paraId="043C5029">
            <w:pPr/>
            <w:r>
              <w:t>0.0</w:t>
            </w:r>
          </w:p>
        </w:tc>
        <w:tc>
          <w:tcPr>
            <w:tcW w:w="607" w:type="dxa"/>
          </w:tcPr>
          <w:p w14:paraId="5810D1CA">
            <w:pPr/>
            <w:r>
              <w:t>22.4</w:t>
            </w:r>
          </w:p>
        </w:tc>
        <w:tc>
          <w:tcPr>
            <w:tcW w:w="607" w:type="dxa"/>
          </w:tcPr>
          <w:p w14:paraId="4A97ABC5">
            <w:pPr/>
            <w:r>
              <w:t>5.0</w:t>
            </w:r>
          </w:p>
        </w:tc>
        <w:tc>
          <w:tcPr>
            <w:tcW w:w="512" w:type="dxa"/>
          </w:tcPr>
          <w:p w14:paraId="6C29877B">
            <w:pPr/>
            <w:r>
              <w:t>0.0</w:t>
            </w:r>
          </w:p>
        </w:tc>
        <w:tc>
          <w:tcPr>
            <w:tcW w:w="807" w:type="dxa"/>
          </w:tcPr>
          <w:p w14:paraId="46C7F5CA">
            <w:pPr/>
            <w:r>
              <w:t>0.0</w:t>
            </w:r>
          </w:p>
        </w:tc>
        <w:tc>
          <w:tcPr>
            <w:tcW w:w="709" w:type="dxa"/>
          </w:tcPr>
          <w:p w14:paraId="6410C8D5">
            <w:pPr/>
            <w:r>
              <w:t>0.0</w:t>
            </w:r>
          </w:p>
        </w:tc>
        <w:tc>
          <w:tcPr>
            <w:tcW w:w="611" w:type="dxa"/>
          </w:tcPr>
          <w:p w14:paraId="3913845F">
            <w:pPr/>
            <w:r>
              <w:t>8.0</w:t>
            </w:r>
          </w:p>
        </w:tc>
        <w:tc>
          <w:tcPr>
            <w:tcW w:w="611" w:type="dxa"/>
          </w:tcPr>
          <w:p w14:paraId="155B9E9E">
            <w:pPr/>
            <w:r>
              <w:t>1.0</w:t>
            </w:r>
          </w:p>
        </w:tc>
        <w:tc>
          <w:tcPr>
            <w:tcW w:w="705" w:type="dxa"/>
          </w:tcPr>
          <w:p w14:paraId="6DB76EEC">
            <w:pPr/>
            <w:r>
              <w:t>250.0</w:t>
            </w:r>
          </w:p>
        </w:tc>
        <w:tc>
          <w:tcPr>
            <w:tcW w:w="611" w:type="dxa"/>
          </w:tcPr>
          <w:p w14:paraId="1A63FA91">
            <w:pPr/>
            <w:r>
              <w:t>20.0</w:t>
            </w:r>
          </w:p>
        </w:tc>
        <w:tc>
          <w:tcPr>
            <w:tcW w:w="612" w:type="dxa"/>
          </w:tcPr>
          <w:p w14:paraId="5F35DE89">
            <w:pPr/>
            <w:r>
              <w:t>1.2</w:t>
            </w:r>
          </w:p>
        </w:tc>
      </w:tr>
      <w:tr w14:paraId="25E6253B">
        <w:tblPrEx>
          <w:tblLayout w:type="fixed"/>
        </w:tblPrEx>
        <w:tc>
          <w:tcPr>
            <w:tcW w:w="412" w:type="dxa"/>
          </w:tcPr>
          <w:p w14:paraId="24842C31">
            <w:pPr/>
            <w:r>
              <w:t>去皮鸭胸肉</w:t>
            </w:r>
          </w:p>
        </w:tc>
        <w:tc>
          <w:tcPr>
            <w:tcW w:w="412" w:type="dxa"/>
          </w:tcPr>
          <w:p w14:paraId="216AB015">
            <w:pPr/>
            <w:r>
              <w:t>生</w:t>
            </w:r>
          </w:p>
        </w:tc>
        <w:tc>
          <w:tcPr>
            <w:tcW w:w="705" w:type="dxa"/>
          </w:tcPr>
          <w:p w14:paraId="7C37E35A">
            <w:pPr/>
            <w:r>
              <w:t>100.0</w:t>
            </w:r>
          </w:p>
        </w:tc>
        <w:tc>
          <w:tcPr>
            <w:tcW w:w="607" w:type="dxa"/>
          </w:tcPr>
          <w:p w14:paraId="2E704F85">
            <w:pPr/>
            <w:r>
              <w:t>0.0</w:t>
            </w:r>
          </w:p>
        </w:tc>
        <w:tc>
          <w:tcPr>
            <w:tcW w:w="607" w:type="dxa"/>
          </w:tcPr>
          <w:p w14:paraId="55E14210">
            <w:pPr/>
            <w:r>
              <w:t>19.7</w:t>
            </w:r>
          </w:p>
        </w:tc>
        <w:tc>
          <w:tcPr>
            <w:tcW w:w="607" w:type="dxa"/>
          </w:tcPr>
          <w:p w14:paraId="0EE8D767">
            <w:pPr/>
            <w:r>
              <w:t>1.5</w:t>
            </w:r>
          </w:p>
        </w:tc>
        <w:tc>
          <w:tcPr>
            <w:tcW w:w="512" w:type="dxa"/>
          </w:tcPr>
          <w:p w14:paraId="749FFB4E">
            <w:pPr/>
            <w:r>
              <w:t>0.0</w:t>
            </w:r>
          </w:p>
        </w:tc>
        <w:tc>
          <w:tcPr>
            <w:tcW w:w="807" w:type="dxa"/>
          </w:tcPr>
          <w:p w14:paraId="2C977450">
            <w:pPr/>
            <w:r>
              <w:t>0.0</w:t>
            </w:r>
          </w:p>
        </w:tc>
        <w:tc>
          <w:tcPr>
            <w:tcW w:w="709" w:type="dxa"/>
          </w:tcPr>
          <w:p w14:paraId="038340E8">
            <w:pPr/>
            <w:r>
              <w:t>0.0</w:t>
            </w:r>
          </w:p>
        </w:tc>
        <w:tc>
          <w:tcPr>
            <w:tcW w:w="611" w:type="dxa"/>
          </w:tcPr>
          <w:p w14:paraId="6FE35BFE">
            <w:pPr/>
            <w:r>
              <w:t>10.0</w:t>
            </w:r>
          </w:p>
        </w:tc>
        <w:tc>
          <w:tcPr>
            <w:tcW w:w="611" w:type="dxa"/>
          </w:tcPr>
          <w:p w14:paraId="1891DE49">
            <w:pPr/>
            <w:r>
              <w:t>1.3</w:t>
            </w:r>
          </w:p>
        </w:tc>
        <w:tc>
          <w:tcPr>
            <w:tcW w:w="705" w:type="dxa"/>
          </w:tcPr>
          <w:p w14:paraId="26A932A3">
            <w:pPr/>
            <w:r>
              <w:t>220.0</w:t>
            </w:r>
          </w:p>
        </w:tc>
        <w:tc>
          <w:tcPr>
            <w:tcW w:w="611" w:type="dxa"/>
          </w:tcPr>
          <w:p w14:paraId="2121959D">
            <w:pPr/>
            <w:r>
              <w:t>18.0</w:t>
            </w:r>
          </w:p>
        </w:tc>
        <w:tc>
          <w:tcPr>
            <w:tcW w:w="612" w:type="dxa"/>
          </w:tcPr>
          <w:p w14:paraId="622AC426">
            <w:pPr/>
            <w:r>
              <w:t>1.1</w:t>
            </w:r>
          </w:p>
        </w:tc>
      </w:tr>
      <w:tr w14:paraId="538D138E">
        <w:tblPrEx>
          <w:tblLayout w:type="fixed"/>
        </w:tblPrEx>
        <w:tc>
          <w:tcPr>
            <w:tcW w:w="412" w:type="dxa"/>
          </w:tcPr>
          <w:p w14:paraId="579DAC2B">
            <w:pPr/>
            <w:r>
              <w:t>牛腱子肉</w:t>
            </w:r>
          </w:p>
        </w:tc>
        <w:tc>
          <w:tcPr>
            <w:tcW w:w="412" w:type="dxa"/>
          </w:tcPr>
          <w:p w14:paraId="1C875D57">
            <w:pPr/>
            <w:r>
              <w:t>生</w:t>
            </w:r>
          </w:p>
        </w:tc>
        <w:tc>
          <w:tcPr>
            <w:tcW w:w="705" w:type="dxa"/>
          </w:tcPr>
          <w:p w14:paraId="0AF62201">
            <w:pPr/>
            <w:r>
              <w:t>96.0</w:t>
            </w:r>
          </w:p>
        </w:tc>
        <w:tc>
          <w:tcPr>
            <w:tcW w:w="607" w:type="dxa"/>
          </w:tcPr>
          <w:p w14:paraId="1855430A">
            <w:pPr/>
            <w:r>
              <w:t>0.0</w:t>
            </w:r>
          </w:p>
        </w:tc>
        <w:tc>
          <w:tcPr>
            <w:tcW w:w="607" w:type="dxa"/>
          </w:tcPr>
          <w:p w14:paraId="679654F3">
            <w:pPr/>
            <w:r>
              <w:t>21.4</w:t>
            </w:r>
          </w:p>
        </w:tc>
        <w:tc>
          <w:tcPr>
            <w:tcW w:w="607" w:type="dxa"/>
          </w:tcPr>
          <w:p w14:paraId="75D2652F">
            <w:pPr/>
            <w:r>
              <w:t>1.6</w:t>
            </w:r>
          </w:p>
        </w:tc>
        <w:tc>
          <w:tcPr>
            <w:tcW w:w="512" w:type="dxa"/>
          </w:tcPr>
          <w:p w14:paraId="1D9C3FEE">
            <w:pPr/>
            <w:r>
              <w:t>0.0</w:t>
            </w:r>
          </w:p>
        </w:tc>
        <w:tc>
          <w:tcPr>
            <w:tcW w:w="807" w:type="dxa"/>
          </w:tcPr>
          <w:p w14:paraId="7B272647">
            <w:pPr/>
            <w:r>
              <w:t>0.0</w:t>
            </w:r>
          </w:p>
        </w:tc>
        <w:tc>
          <w:tcPr>
            <w:tcW w:w="709" w:type="dxa"/>
          </w:tcPr>
          <w:p w14:paraId="09A45343">
            <w:pPr/>
            <w:r>
              <w:t>0.0</w:t>
            </w:r>
          </w:p>
        </w:tc>
        <w:tc>
          <w:tcPr>
            <w:tcW w:w="611" w:type="dxa"/>
          </w:tcPr>
          <w:p w14:paraId="31273BF7">
            <w:pPr/>
            <w:r>
              <w:t>8.0</w:t>
            </w:r>
          </w:p>
        </w:tc>
        <w:tc>
          <w:tcPr>
            <w:tcW w:w="611" w:type="dxa"/>
          </w:tcPr>
          <w:p w14:paraId="63F2A477">
            <w:pPr/>
            <w:r>
              <w:t>1.8</w:t>
            </w:r>
          </w:p>
        </w:tc>
        <w:tc>
          <w:tcPr>
            <w:tcW w:w="705" w:type="dxa"/>
          </w:tcPr>
          <w:p w14:paraId="07A2E8C2">
            <w:pPr/>
            <w:r>
              <w:t>320.0</w:t>
            </w:r>
          </w:p>
        </w:tc>
        <w:tc>
          <w:tcPr>
            <w:tcW w:w="611" w:type="dxa"/>
          </w:tcPr>
          <w:p w14:paraId="1BFC650C">
            <w:pPr/>
            <w:r>
              <w:t>22.0</w:t>
            </w:r>
          </w:p>
        </w:tc>
        <w:tc>
          <w:tcPr>
            <w:tcW w:w="612" w:type="dxa"/>
          </w:tcPr>
          <w:p w14:paraId="6F0B1EAD">
            <w:pPr/>
            <w:r>
              <w:t>5.0</w:t>
            </w:r>
          </w:p>
        </w:tc>
      </w:tr>
      <w:tr w14:paraId="2F11217B">
        <w:tblPrEx>
          <w:tblLayout w:type="fixed"/>
        </w:tblPrEx>
        <w:tc>
          <w:tcPr>
            <w:tcW w:w="412" w:type="dxa"/>
          </w:tcPr>
          <w:p w14:paraId="27B5DA3A">
            <w:pPr/>
            <w:r>
              <w:t>鳕鱼</w:t>
            </w:r>
          </w:p>
        </w:tc>
        <w:tc>
          <w:tcPr>
            <w:tcW w:w="412" w:type="dxa"/>
          </w:tcPr>
          <w:p w14:paraId="7A5F93EE">
            <w:pPr/>
            <w:r>
              <w:t>生</w:t>
            </w:r>
          </w:p>
        </w:tc>
        <w:tc>
          <w:tcPr>
            <w:tcW w:w="705" w:type="dxa"/>
          </w:tcPr>
          <w:p w14:paraId="3E8A2088">
            <w:pPr/>
            <w:r>
              <w:t>82.0</w:t>
            </w:r>
          </w:p>
        </w:tc>
        <w:tc>
          <w:tcPr>
            <w:tcW w:w="607" w:type="dxa"/>
          </w:tcPr>
          <w:p w14:paraId="479ACC74">
            <w:pPr/>
            <w:r>
              <w:t>0.0</w:t>
            </w:r>
          </w:p>
        </w:tc>
        <w:tc>
          <w:tcPr>
            <w:tcW w:w="607" w:type="dxa"/>
          </w:tcPr>
          <w:p w14:paraId="1DD5A1C9">
            <w:pPr/>
            <w:r>
              <w:t>17.5</w:t>
            </w:r>
          </w:p>
        </w:tc>
        <w:tc>
          <w:tcPr>
            <w:tcW w:w="607" w:type="dxa"/>
          </w:tcPr>
          <w:p w14:paraId="101895FA">
            <w:pPr/>
            <w:r>
              <w:t>0.9</w:t>
            </w:r>
          </w:p>
        </w:tc>
        <w:tc>
          <w:tcPr>
            <w:tcW w:w="512" w:type="dxa"/>
          </w:tcPr>
          <w:p w14:paraId="0D8D18A4">
            <w:pPr/>
            <w:r>
              <w:t>0.0</w:t>
            </w:r>
          </w:p>
        </w:tc>
        <w:tc>
          <w:tcPr>
            <w:tcW w:w="807" w:type="dxa"/>
          </w:tcPr>
          <w:p w14:paraId="7C83B9C1">
            <w:pPr/>
            <w:r>
              <w:t>0.0</w:t>
            </w:r>
          </w:p>
        </w:tc>
        <w:tc>
          <w:tcPr>
            <w:tcW w:w="709" w:type="dxa"/>
          </w:tcPr>
          <w:p w14:paraId="77472B9B">
            <w:pPr/>
            <w:r>
              <w:t>0.0</w:t>
            </w:r>
          </w:p>
        </w:tc>
        <w:tc>
          <w:tcPr>
            <w:tcW w:w="611" w:type="dxa"/>
          </w:tcPr>
          <w:p w14:paraId="3080F0B7">
            <w:pPr/>
            <w:r>
              <w:t>10.0</w:t>
            </w:r>
          </w:p>
        </w:tc>
        <w:tc>
          <w:tcPr>
            <w:tcW w:w="611" w:type="dxa"/>
          </w:tcPr>
          <w:p w14:paraId="1044EC9D">
            <w:pPr/>
            <w:r>
              <w:t>0.3</w:t>
            </w:r>
          </w:p>
        </w:tc>
        <w:tc>
          <w:tcPr>
            <w:tcW w:w="705" w:type="dxa"/>
          </w:tcPr>
          <w:p w14:paraId="0A6FC19D">
            <w:pPr/>
            <w:r>
              <w:t>320.0</w:t>
            </w:r>
          </w:p>
        </w:tc>
        <w:tc>
          <w:tcPr>
            <w:tcW w:w="611" w:type="dxa"/>
          </w:tcPr>
          <w:p w14:paraId="427CE25F">
            <w:pPr/>
            <w:r>
              <w:t>25.0</w:t>
            </w:r>
          </w:p>
        </w:tc>
        <w:tc>
          <w:tcPr>
            <w:tcW w:w="612" w:type="dxa"/>
          </w:tcPr>
          <w:p w14:paraId="461DAFE5">
            <w:pPr/>
            <w:r>
              <w:t>0.4</w:t>
            </w:r>
          </w:p>
        </w:tc>
      </w:tr>
      <w:tr w14:paraId="7125ACC7">
        <w:tblPrEx>
          <w:tblLayout w:type="fixed"/>
        </w:tblPrEx>
        <w:tc>
          <w:tcPr>
            <w:tcW w:w="412" w:type="dxa"/>
          </w:tcPr>
          <w:p w14:paraId="1B58267A">
            <w:pPr/>
            <w:r>
              <w:t>鸡胸肉水煮</w:t>
            </w:r>
          </w:p>
        </w:tc>
        <w:tc>
          <w:tcPr>
            <w:tcW w:w="412" w:type="dxa"/>
          </w:tcPr>
          <w:p w14:paraId="5E19DD36">
            <w:pPr/>
            <w:r>
              <w:t>熟</w:t>
            </w:r>
          </w:p>
        </w:tc>
        <w:tc>
          <w:tcPr>
            <w:tcW w:w="705" w:type="dxa"/>
          </w:tcPr>
          <w:p w14:paraId="4E318768">
            <w:pPr/>
            <w:r>
              <w:t>165.0</w:t>
            </w:r>
          </w:p>
        </w:tc>
        <w:tc>
          <w:tcPr>
            <w:tcW w:w="607" w:type="dxa"/>
          </w:tcPr>
          <w:p w14:paraId="4E7D650B">
            <w:pPr/>
            <w:r>
              <w:t>0.0</w:t>
            </w:r>
          </w:p>
        </w:tc>
        <w:tc>
          <w:tcPr>
            <w:tcW w:w="607" w:type="dxa"/>
          </w:tcPr>
          <w:p w14:paraId="307FDF3F">
            <w:pPr/>
            <w:r>
              <w:t>31.0</w:t>
            </w:r>
          </w:p>
        </w:tc>
        <w:tc>
          <w:tcPr>
            <w:tcW w:w="607" w:type="dxa"/>
          </w:tcPr>
          <w:p w14:paraId="380348E8">
            <w:pPr/>
            <w:r>
              <w:t>3.6</w:t>
            </w:r>
          </w:p>
        </w:tc>
        <w:tc>
          <w:tcPr>
            <w:tcW w:w="512" w:type="dxa"/>
          </w:tcPr>
          <w:p w14:paraId="029D12B2">
            <w:pPr/>
            <w:r>
              <w:t>0.0</w:t>
            </w:r>
          </w:p>
        </w:tc>
        <w:tc>
          <w:tcPr>
            <w:tcW w:w="807" w:type="dxa"/>
          </w:tcPr>
          <w:p w14:paraId="3D54CCC4">
            <w:pPr/>
            <w:r>
              <w:t>0.0</w:t>
            </w:r>
          </w:p>
        </w:tc>
        <w:tc>
          <w:tcPr>
            <w:tcW w:w="709" w:type="dxa"/>
          </w:tcPr>
          <w:p w14:paraId="1358BA4C">
            <w:pPr/>
            <w:r>
              <w:t>0.0</w:t>
            </w:r>
          </w:p>
        </w:tc>
        <w:tc>
          <w:tcPr>
            <w:tcW w:w="611" w:type="dxa"/>
          </w:tcPr>
          <w:p w14:paraId="69BF3E95">
            <w:pPr/>
            <w:r>
              <w:t>16.0</w:t>
            </w:r>
          </w:p>
        </w:tc>
        <w:tc>
          <w:tcPr>
            <w:tcW w:w="611" w:type="dxa"/>
          </w:tcPr>
          <w:p w14:paraId="23CF3B36">
            <w:pPr/>
            <w:r>
              <w:t>1.4</w:t>
            </w:r>
          </w:p>
        </w:tc>
        <w:tc>
          <w:tcPr>
            <w:tcW w:w="705" w:type="dxa"/>
          </w:tcPr>
          <w:p w14:paraId="036A8721">
            <w:pPr/>
            <w:r>
              <w:t>460.0</w:t>
            </w:r>
          </w:p>
        </w:tc>
        <w:tc>
          <w:tcPr>
            <w:tcW w:w="611" w:type="dxa"/>
          </w:tcPr>
          <w:p w14:paraId="3824FC3E">
            <w:pPr/>
            <w:r>
              <w:t>28.0</w:t>
            </w:r>
          </w:p>
        </w:tc>
        <w:tc>
          <w:tcPr>
            <w:tcW w:w="612" w:type="dxa"/>
          </w:tcPr>
          <w:p w14:paraId="74F34D1C">
            <w:pPr/>
            <w:r>
              <w:t>1.2</w:t>
            </w:r>
          </w:p>
        </w:tc>
      </w:tr>
      <w:tr w14:paraId="0953A125">
        <w:tblPrEx>
          <w:tblLayout w:type="fixed"/>
        </w:tblPrEx>
        <w:tc>
          <w:tcPr>
            <w:tcW w:w="412" w:type="dxa"/>
          </w:tcPr>
          <w:p w14:paraId="38BEC8CC">
            <w:pPr/>
            <w:r>
              <w:t>瘦牛肉清炖</w:t>
            </w:r>
          </w:p>
        </w:tc>
        <w:tc>
          <w:tcPr>
            <w:tcW w:w="412" w:type="dxa"/>
          </w:tcPr>
          <w:p w14:paraId="5789F0B1">
            <w:pPr/>
            <w:r>
              <w:t>熟</w:t>
            </w:r>
          </w:p>
        </w:tc>
        <w:tc>
          <w:tcPr>
            <w:tcW w:w="705" w:type="dxa"/>
          </w:tcPr>
          <w:p w14:paraId="3E3EED89">
            <w:pPr/>
            <w:r>
              <w:t>250.0</w:t>
            </w:r>
          </w:p>
        </w:tc>
        <w:tc>
          <w:tcPr>
            <w:tcW w:w="607" w:type="dxa"/>
          </w:tcPr>
          <w:p w14:paraId="5B5040C8">
            <w:pPr/>
            <w:r>
              <w:t>0.0</w:t>
            </w:r>
          </w:p>
        </w:tc>
        <w:tc>
          <w:tcPr>
            <w:tcW w:w="607" w:type="dxa"/>
          </w:tcPr>
          <w:p w14:paraId="3E6BEC54">
            <w:pPr/>
            <w:r>
              <w:t>28.0</w:t>
            </w:r>
          </w:p>
        </w:tc>
        <w:tc>
          <w:tcPr>
            <w:tcW w:w="607" w:type="dxa"/>
          </w:tcPr>
          <w:p w14:paraId="62C814C0">
            <w:pPr/>
            <w:r>
              <w:t>15.0</w:t>
            </w:r>
          </w:p>
        </w:tc>
        <w:tc>
          <w:tcPr>
            <w:tcW w:w="512" w:type="dxa"/>
          </w:tcPr>
          <w:p w14:paraId="0EA92C88">
            <w:pPr/>
            <w:r>
              <w:t>0.0</w:t>
            </w:r>
          </w:p>
        </w:tc>
        <w:tc>
          <w:tcPr>
            <w:tcW w:w="807" w:type="dxa"/>
          </w:tcPr>
          <w:p w14:paraId="346DC6BB">
            <w:pPr/>
            <w:r>
              <w:t>0.0</w:t>
            </w:r>
          </w:p>
        </w:tc>
        <w:tc>
          <w:tcPr>
            <w:tcW w:w="709" w:type="dxa"/>
          </w:tcPr>
          <w:p w14:paraId="2270716D">
            <w:pPr/>
            <w:r>
              <w:t>0.0</w:t>
            </w:r>
          </w:p>
        </w:tc>
        <w:tc>
          <w:tcPr>
            <w:tcW w:w="611" w:type="dxa"/>
          </w:tcPr>
          <w:p w14:paraId="045B56C7">
            <w:pPr/>
            <w:r>
              <w:t>10.0</w:t>
            </w:r>
          </w:p>
        </w:tc>
        <w:tc>
          <w:tcPr>
            <w:tcW w:w="611" w:type="dxa"/>
          </w:tcPr>
          <w:p w14:paraId="6EED75B8">
            <w:pPr/>
            <w:r>
              <w:t>2.2</w:t>
            </w:r>
          </w:p>
        </w:tc>
        <w:tc>
          <w:tcPr>
            <w:tcW w:w="705" w:type="dxa"/>
          </w:tcPr>
          <w:p w14:paraId="1EB4987E">
            <w:pPr/>
            <w:r>
              <w:t>380.0</w:t>
            </w:r>
          </w:p>
        </w:tc>
        <w:tc>
          <w:tcPr>
            <w:tcW w:w="611" w:type="dxa"/>
          </w:tcPr>
          <w:p w14:paraId="7588F156">
            <w:pPr/>
            <w:r>
              <w:t>24.0</w:t>
            </w:r>
          </w:p>
        </w:tc>
        <w:tc>
          <w:tcPr>
            <w:tcW w:w="612" w:type="dxa"/>
          </w:tcPr>
          <w:p w14:paraId="58AC84C0">
            <w:pPr/>
            <w:r>
              <w:t>6.0</w:t>
            </w:r>
          </w:p>
        </w:tc>
      </w:tr>
      <w:tr w14:paraId="0E097088">
        <w:tblPrEx>
          <w:tblLayout w:type="fixed"/>
        </w:tblPrEx>
        <w:tc>
          <w:tcPr>
            <w:tcW w:w="412" w:type="dxa"/>
          </w:tcPr>
          <w:p w14:paraId="6A2F0026">
            <w:pPr/>
            <w:r>
              <w:t>瘦猪肉清炖</w:t>
            </w:r>
          </w:p>
        </w:tc>
        <w:tc>
          <w:tcPr>
            <w:tcW w:w="412" w:type="dxa"/>
          </w:tcPr>
          <w:p w14:paraId="5B85271B">
            <w:pPr/>
            <w:r>
              <w:t>熟</w:t>
            </w:r>
          </w:p>
        </w:tc>
        <w:tc>
          <w:tcPr>
            <w:tcW w:w="705" w:type="dxa"/>
          </w:tcPr>
          <w:p w14:paraId="4B651868">
            <w:pPr/>
            <w:r>
              <w:t>242.0</w:t>
            </w:r>
          </w:p>
        </w:tc>
        <w:tc>
          <w:tcPr>
            <w:tcW w:w="607" w:type="dxa"/>
          </w:tcPr>
          <w:p w14:paraId="0B78036F">
            <w:pPr/>
            <w:r>
              <w:t>0.0</w:t>
            </w:r>
          </w:p>
        </w:tc>
        <w:tc>
          <w:tcPr>
            <w:tcW w:w="607" w:type="dxa"/>
          </w:tcPr>
          <w:p w14:paraId="06A94312">
            <w:pPr/>
            <w:r>
              <w:t>29.0</w:t>
            </w:r>
          </w:p>
        </w:tc>
        <w:tc>
          <w:tcPr>
            <w:tcW w:w="607" w:type="dxa"/>
          </w:tcPr>
          <w:p w14:paraId="03354948">
            <w:pPr/>
            <w:r>
              <w:t>13.0</w:t>
            </w:r>
          </w:p>
        </w:tc>
        <w:tc>
          <w:tcPr>
            <w:tcW w:w="512" w:type="dxa"/>
          </w:tcPr>
          <w:p w14:paraId="7EA6B6C3">
            <w:pPr/>
            <w:r>
              <w:t>0.0</w:t>
            </w:r>
          </w:p>
        </w:tc>
        <w:tc>
          <w:tcPr>
            <w:tcW w:w="807" w:type="dxa"/>
          </w:tcPr>
          <w:p w14:paraId="16C34AC1">
            <w:pPr/>
            <w:r>
              <w:t>0.0</w:t>
            </w:r>
          </w:p>
        </w:tc>
        <w:tc>
          <w:tcPr>
            <w:tcW w:w="709" w:type="dxa"/>
          </w:tcPr>
          <w:p w14:paraId="775310DD">
            <w:pPr/>
            <w:r>
              <w:t>0.0</w:t>
            </w:r>
          </w:p>
        </w:tc>
        <w:tc>
          <w:tcPr>
            <w:tcW w:w="611" w:type="dxa"/>
          </w:tcPr>
          <w:p w14:paraId="0BE13785">
            <w:pPr/>
            <w:r>
              <w:t>12.0</w:t>
            </w:r>
          </w:p>
        </w:tc>
        <w:tc>
          <w:tcPr>
            <w:tcW w:w="611" w:type="dxa"/>
          </w:tcPr>
          <w:p w14:paraId="48486B46">
            <w:pPr/>
            <w:r>
              <w:t>1.6</w:t>
            </w:r>
          </w:p>
        </w:tc>
        <w:tc>
          <w:tcPr>
            <w:tcW w:w="705" w:type="dxa"/>
          </w:tcPr>
          <w:p w14:paraId="0CC2A95B">
            <w:pPr/>
            <w:r>
              <w:t>350.0</w:t>
            </w:r>
          </w:p>
        </w:tc>
        <w:tc>
          <w:tcPr>
            <w:tcW w:w="611" w:type="dxa"/>
          </w:tcPr>
          <w:p w14:paraId="657939EB">
            <w:pPr/>
            <w:r>
              <w:t>26.0</w:t>
            </w:r>
          </w:p>
        </w:tc>
        <w:tc>
          <w:tcPr>
            <w:tcW w:w="612" w:type="dxa"/>
          </w:tcPr>
          <w:p w14:paraId="4B3E11A4">
            <w:pPr/>
            <w:r>
              <w:t>3.5</w:t>
            </w:r>
          </w:p>
        </w:tc>
      </w:tr>
      <w:tr w14:paraId="2FBB3544">
        <w:tblPrEx>
          <w:tblLayout w:type="fixed"/>
        </w:tblPrEx>
        <w:tc>
          <w:tcPr>
            <w:tcW w:w="412" w:type="dxa"/>
          </w:tcPr>
          <w:p w14:paraId="2C09DD2B">
            <w:pPr/>
            <w:r>
              <w:t>龙利鱼清蒸</w:t>
            </w:r>
          </w:p>
        </w:tc>
        <w:tc>
          <w:tcPr>
            <w:tcW w:w="412" w:type="dxa"/>
          </w:tcPr>
          <w:p w14:paraId="6EA2774E">
            <w:pPr/>
            <w:r>
              <w:t>熟</w:t>
            </w:r>
          </w:p>
        </w:tc>
        <w:tc>
          <w:tcPr>
            <w:tcW w:w="705" w:type="dxa"/>
          </w:tcPr>
          <w:p w14:paraId="2552362F">
            <w:pPr/>
            <w:r>
              <w:t>105.0</w:t>
            </w:r>
          </w:p>
        </w:tc>
        <w:tc>
          <w:tcPr>
            <w:tcW w:w="607" w:type="dxa"/>
          </w:tcPr>
          <w:p w14:paraId="1F4FA708">
            <w:pPr/>
            <w:r>
              <w:t>0.0</w:t>
            </w:r>
          </w:p>
        </w:tc>
        <w:tc>
          <w:tcPr>
            <w:tcW w:w="607" w:type="dxa"/>
          </w:tcPr>
          <w:p w14:paraId="0A28B99C">
            <w:pPr/>
            <w:r>
              <w:t>23.6</w:t>
            </w:r>
          </w:p>
        </w:tc>
        <w:tc>
          <w:tcPr>
            <w:tcW w:w="607" w:type="dxa"/>
          </w:tcPr>
          <w:p w14:paraId="0A873ED6">
            <w:pPr/>
            <w:r>
              <w:t>1.0</w:t>
            </w:r>
          </w:p>
        </w:tc>
        <w:tc>
          <w:tcPr>
            <w:tcW w:w="512" w:type="dxa"/>
          </w:tcPr>
          <w:p w14:paraId="78E2BAFF">
            <w:pPr/>
            <w:r>
              <w:t>0.0</w:t>
            </w:r>
          </w:p>
        </w:tc>
        <w:tc>
          <w:tcPr>
            <w:tcW w:w="807" w:type="dxa"/>
          </w:tcPr>
          <w:p w14:paraId="596A0618">
            <w:pPr/>
            <w:r>
              <w:t>0.0</w:t>
            </w:r>
          </w:p>
        </w:tc>
        <w:tc>
          <w:tcPr>
            <w:tcW w:w="709" w:type="dxa"/>
          </w:tcPr>
          <w:p w14:paraId="0386DD91">
            <w:pPr/>
            <w:r>
              <w:t>0.0</w:t>
            </w:r>
          </w:p>
        </w:tc>
        <w:tc>
          <w:tcPr>
            <w:tcW w:w="611" w:type="dxa"/>
          </w:tcPr>
          <w:p w14:paraId="745CDF80">
            <w:pPr/>
            <w:r>
              <w:t>18.0</w:t>
            </w:r>
          </w:p>
        </w:tc>
        <w:tc>
          <w:tcPr>
            <w:tcW w:w="611" w:type="dxa"/>
          </w:tcPr>
          <w:p w14:paraId="2FD22CAF">
            <w:pPr/>
            <w:r>
              <w:t>0.4</w:t>
            </w:r>
          </w:p>
        </w:tc>
        <w:tc>
          <w:tcPr>
            <w:tcW w:w="705" w:type="dxa"/>
          </w:tcPr>
          <w:p w14:paraId="0445398B">
            <w:pPr/>
            <w:r>
              <w:t>410.0</w:t>
            </w:r>
          </w:p>
        </w:tc>
        <w:tc>
          <w:tcPr>
            <w:tcW w:w="611" w:type="dxa"/>
          </w:tcPr>
          <w:p w14:paraId="029F7DD0">
            <w:pPr/>
            <w:r>
              <w:t>30.0</w:t>
            </w:r>
          </w:p>
        </w:tc>
        <w:tc>
          <w:tcPr>
            <w:tcW w:w="612" w:type="dxa"/>
          </w:tcPr>
          <w:p w14:paraId="774B97B9">
            <w:pPr/>
            <w:r>
              <w:t>0.5</w:t>
            </w:r>
          </w:p>
        </w:tc>
      </w:tr>
      <w:tr w14:paraId="69B1A5C1">
        <w:tblPrEx>
          <w:tblLayout w:type="fixed"/>
        </w:tblPrEx>
        <w:tc>
          <w:tcPr>
            <w:tcW w:w="412" w:type="dxa"/>
          </w:tcPr>
          <w:p w14:paraId="3CDCCB5A">
            <w:pPr/>
            <w:r>
              <w:t>巴沙鱼清蒸</w:t>
            </w:r>
          </w:p>
        </w:tc>
        <w:tc>
          <w:tcPr>
            <w:tcW w:w="412" w:type="dxa"/>
          </w:tcPr>
          <w:p w14:paraId="10B86A9B">
            <w:pPr/>
            <w:r>
              <w:t>熟</w:t>
            </w:r>
          </w:p>
        </w:tc>
        <w:tc>
          <w:tcPr>
            <w:tcW w:w="705" w:type="dxa"/>
          </w:tcPr>
          <w:p w14:paraId="366AAA8C">
            <w:pPr/>
            <w:r>
              <w:t>138.0</w:t>
            </w:r>
          </w:p>
        </w:tc>
        <w:tc>
          <w:tcPr>
            <w:tcW w:w="607" w:type="dxa"/>
          </w:tcPr>
          <w:p w14:paraId="2B48E2EC">
            <w:pPr/>
            <w:r>
              <w:t>0.0</w:t>
            </w:r>
          </w:p>
        </w:tc>
        <w:tc>
          <w:tcPr>
            <w:tcW w:w="607" w:type="dxa"/>
          </w:tcPr>
          <w:p w14:paraId="14F1A828">
            <w:pPr/>
            <w:r>
              <w:t>28.6</w:t>
            </w:r>
          </w:p>
        </w:tc>
        <w:tc>
          <w:tcPr>
            <w:tcW w:w="607" w:type="dxa"/>
          </w:tcPr>
          <w:p w14:paraId="0A73E652">
            <w:pPr/>
            <w:r>
              <w:t>1.3</w:t>
            </w:r>
          </w:p>
        </w:tc>
        <w:tc>
          <w:tcPr>
            <w:tcW w:w="512" w:type="dxa"/>
          </w:tcPr>
          <w:p w14:paraId="206EBFAE">
            <w:pPr/>
            <w:r>
              <w:t>0.0</w:t>
            </w:r>
          </w:p>
        </w:tc>
        <w:tc>
          <w:tcPr>
            <w:tcW w:w="807" w:type="dxa"/>
          </w:tcPr>
          <w:p w14:paraId="15E708E7">
            <w:pPr/>
            <w:r>
              <w:t>0.0</w:t>
            </w:r>
          </w:p>
        </w:tc>
        <w:tc>
          <w:tcPr>
            <w:tcW w:w="709" w:type="dxa"/>
          </w:tcPr>
          <w:p w14:paraId="61993FB5">
            <w:pPr/>
            <w:r>
              <w:t>0.0</w:t>
            </w:r>
          </w:p>
        </w:tc>
        <w:tc>
          <w:tcPr>
            <w:tcW w:w="611" w:type="dxa"/>
          </w:tcPr>
          <w:p w14:paraId="6F84F930">
            <w:pPr/>
            <w:r>
              <w:t>15.0</w:t>
            </w:r>
          </w:p>
        </w:tc>
        <w:tc>
          <w:tcPr>
            <w:tcW w:w="611" w:type="dxa"/>
          </w:tcPr>
          <w:p w14:paraId="779E4504">
            <w:pPr/>
            <w:r>
              <w:t>0.3</w:t>
            </w:r>
          </w:p>
        </w:tc>
        <w:tc>
          <w:tcPr>
            <w:tcW w:w="705" w:type="dxa"/>
          </w:tcPr>
          <w:p w14:paraId="6AC257C3">
            <w:pPr/>
            <w:r>
              <w:t>370.0</w:t>
            </w:r>
          </w:p>
        </w:tc>
        <w:tc>
          <w:tcPr>
            <w:tcW w:w="611" w:type="dxa"/>
          </w:tcPr>
          <w:p w14:paraId="0C848CCB">
            <w:pPr/>
            <w:r>
              <w:t>26.0</w:t>
            </w:r>
          </w:p>
        </w:tc>
        <w:tc>
          <w:tcPr>
            <w:tcW w:w="612" w:type="dxa"/>
          </w:tcPr>
          <w:p w14:paraId="2137C24B">
            <w:pPr/>
            <w:r>
              <w:t>0.4</w:t>
            </w:r>
          </w:p>
        </w:tc>
      </w:tr>
      <w:tr w14:paraId="6FABAA94">
        <w:tblPrEx>
          <w:tblLayout w:type="fixed"/>
        </w:tblPrEx>
        <w:tc>
          <w:tcPr>
            <w:tcW w:w="412" w:type="dxa"/>
          </w:tcPr>
          <w:p w14:paraId="45EAA7F0">
            <w:pPr/>
            <w:r>
              <w:t>三文鱼煎</w:t>
            </w:r>
          </w:p>
        </w:tc>
        <w:tc>
          <w:tcPr>
            <w:tcW w:w="412" w:type="dxa"/>
          </w:tcPr>
          <w:p w14:paraId="05FD6C31">
            <w:pPr/>
            <w:r>
              <w:t>熟</w:t>
            </w:r>
          </w:p>
        </w:tc>
        <w:tc>
          <w:tcPr>
            <w:tcW w:w="705" w:type="dxa"/>
          </w:tcPr>
          <w:p w14:paraId="52C80E01">
            <w:pPr/>
            <w:r>
              <w:t>208.0</w:t>
            </w:r>
          </w:p>
        </w:tc>
        <w:tc>
          <w:tcPr>
            <w:tcW w:w="607" w:type="dxa"/>
          </w:tcPr>
          <w:p w14:paraId="3C173F13">
            <w:pPr/>
            <w:r>
              <w:t>0.0</w:t>
            </w:r>
          </w:p>
        </w:tc>
        <w:tc>
          <w:tcPr>
            <w:tcW w:w="607" w:type="dxa"/>
          </w:tcPr>
          <w:p w14:paraId="7FFC9D27">
            <w:pPr/>
            <w:r>
              <w:t>29.7</w:t>
            </w:r>
          </w:p>
        </w:tc>
        <w:tc>
          <w:tcPr>
            <w:tcW w:w="607" w:type="dxa"/>
          </w:tcPr>
          <w:p w14:paraId="7B55D1B8">
            <w:pPr/>
            <w:r>
              <w:t>10.4</w:t>
            </w:r>
          </w:p>
        </w:tc>
        <w:tc>
          <w:tcPr>
            <w:tcW w:w="512" w:type="dxa"/>
          </w:tcPr>
          <w:p w14:paraId="0B4815E3">
            <w:pPr/>
            <w:r>
              <w:t>0.0</w:t>
            </w:r>
          </w:p>
        </w:tc>
        <w:tc>
          <w:tcPr>
            <w:tcW w:w="807" w:type="dxa"/>
          </w:tcPr>
          <w:p w14:paraId="2D8E8F89">
            <w:pPr/>
            <w:r>
              <w:t>35.0</w:t>
            </w:r>
          </w:p>
        </w:tc>
        <w:tc>
          <w:tcPr>
            <w:tcW w:w="709" w:type="dxa"/>
          </w:tcPr>
          <w:p w14:paraId="5214E42C">
            <w:pPr/>
            <w:r>
              <w:t>0.0</w:t>
            </w:r>
          </w:p>
        </w:tc>
        <w:tc>
          <w:tcPr>
            <w:tcW w:w="611" w:type="dxa"/>
          </w:tcPr>
          <w:p w14:paraId="17AC0447">
            <w:pPr/>
            <w:r>
              <w:t>15.0</w:t>
            </w:r>
          </w:p>
        </w:tc>
        <w:tc>
          <w:tcPr>
            <w:tcW w:w="611" w:type="dxa"/>
          </w:tcPr>
          <w:p w14:paraId="1AA237E1">
            <w:pPr/>
            <w:r>
              <w:t>0.6</w:t>
            </w:r>
          </w:p>
        </w:tc>
        <w:tc>
          <w:tcPr>
            <w:tcW w:w="705" w:type="dxa"/>
          </w:tcPr>
          <w:p w14:paraId="4CC29D69">
            <w:pPr/>
            <w:r>
              <w:t>440.0</w:t>
            </w:r>
          </w:p>
        </w:tc>
        <w:tc>
          <w:tcPr>
            <w:tcW w:w="611" w:type="dxa"/>
          </w:tcPr>
          <w:p w14:paraId="13AEF665">
            <w:pPr/>
            <w:r>
              <w:t>31.0</w:t>
            </w:r>
          </w:p>
        </w:tc>
        <w:tc>
          <w:tcPr>
            <w:tcW w:w="612" w:type="dxa"/>
          </w:tcPr>
          <w:p w14:paraId="3C594B23">
            <w:pPr/>
            <w:r>
              <w:t>0.5</w:t>
            </w:r>
          </w:p>
        </w:tc>
      </w:tr>
      <w:tr w14:paraId="42E6D208">
        <w:tblPrEx>
          <w:tblLayout w:type="fixed"/>
        </w:tblPrEx>
        <w:tc>
          <w:tcPr>
            <w:tcW w:w="412" w:type="dxa"/>
          </w:tcPr>
          <w:p w14:paraId="4FE10E3B">
            <w:pPr/>
            <w:r>
              <w:t>鲈鱼清蒸</w:t>
            </w:r>
          </w:p>
        </w:tc>
        <w:tc>
          <w:tcPr>
            <w:tcW w:w="412" w:type="dxa"/>
          </w:tcPr>
          <w:p w14:paraId="0FA7C670">
            <w:pPr/>
            <w:r>
              <w:t>熟</w:t>
            </w:r>
          </w:p>
        </w:tc>
        <w:tc>
          <w:tcPr>
            <w:tcW w:w="705" w:type="dxa"/>
          </w:tcPr>
          <w:p w14:paraId="195F5286">
            <w:pPr/>
            <w:r>
              <w:t>126.0</w:t>
            </w:r>
          </w:p>
        </w:tc>
        <w:tc>
          <w:tcPr>
            <w:tcW w:w="607" w:type="dxa"/>
          </w:tcPr>
          <w:p w14:paraId="071BAF55">
            <w:pPr/>
            <w:r>
              <w:t>0.0</w:t>
            </w:r>
          </w:p>
        </w:tc>
        <w:tc>
          <w:tcPr>
            <w:tcW w:w="607" w:type="dxa"/>
          </w:tcPr>
          <w:p w14:paraId="398153E4">
            <w:pPr/>
            <w:r>
              <w:t>22.3</w:t>
            </w:r>
          </w:p>
        </w:tc>
        <w:tc>
          <w:tcPr>
            <w:tcW w:w="607" w:type="dxa"/>
          </w:tcPr>
          <w:p w14:paraId="3EBC7887">
            <w:pPr/>
            <w:r>
              <w:t>4.1</w:t>
            </w:r>
          </w:p>
        </w:tc>
        <w:tc>
          <w:tcPr>
            <w:tcW w:w="512" w:type="dxa"/>
          </w:tcPr>
          <w:p w14:paraId="52C7192B">
            <w:pPr/>
            <w:r>
              <w:t>0.0</w:t>
            </w:r>
          </w:p>
        </w:tc>
        <w:tc>
          <w:tcPr>
            <w:tcW w:w="807" w:type="dxa"/>
          </w:tcPr>
          <w:p w14:paraId="542BA3A6">
            <w:pPr/>
            <w:r>
              <w:t>0.0</w:t>
            </w:r>
          </w:p>
        </w:tc>
        <w:tc>
          <w:tcPr>
            <w:tcW w:w="709" w:type="dxa"/>
          </w:tcPr>
          <w:p w14:paraId="394A2640">
            <w:pPr/>
            <w:r>
              <w:t>0.0</w:t>
            </w:r>
          </w:p>
        </w:tc>
        <w:tc>
          <w:tcPr>
            <w:tcW w:w="611" w:type="dxa"/>
          </w:tcPr>
          <w:p w14:paraId="170CFAFB">
            <w:pPr/>
            <w:r>
              <w:t>16.0</w:t>
            </w:r>
          </w:p>
        </w:tc>
        <w:tc>
          <w:tcPr>
            <w:tcW w:w="611" w:type="dxa"/>
          </w:tcPr>
          <w:p w14:paraId="13705ED9">
            <w:pPr/>
            <w:r>
              <w:t>0.5</w:t>
            </w:r>
          </w:p>
        </w:tc>
        <w:tc>
          <w:tcPr>
            <w:tcW w:w="705" w:type="dxa"/>
          </w:tcPr>
          <w:p w14:paraId="49BD881D">
            <w:pPr/>
            <w:r>
              <w:t>340.0</w:t>
            </w:r>
          </w:p>
        </w:tc>
        <w:tc>
          <w:tcPr>
            <w:tcW w:w="611" w:type="dxa"/>
          </w:tcPr>
          <w:p w14:paraId="41A7DC21">
            <w:pPr/>
            <w:r>
              <w:t>28.0</w:t>
            </w:r>
          </w:p>
        </w:tc>
        <w:tc>
          <w:tcPr>
            <w:tcW w:w="612" w:type="dxa"/>
          </w:tcPr>
          <w:p w14:paraId="3F891BD4">
            <w:pPr/>
            <w:r>
              <w:t>0.7</w:t>
            </w:r>
          </w:p>
        </w:tc>
      </w:tr>
      <w:tr w14:paraId="773FE84C">
        <w:tblPrEx>
          <w:tblLayout w:type="fixed"/>
        </w:tblPrEx>
        <w:tc>
          <w:tcPr>
            <w:tcW w:w="412" w:type="dxa"/>
          </w:tcPr>
          <w:p w14:paraId="56D48503">
            <w:pPr/>
            <w:r>
              <w:t>虾白灼</w:t>
            </w:r>
          </w:p>
        </w:tc>
        <w:tc>
          <w:tcPr>
            <w:tcW w:w="412" w:type="dxa"/>
          </w:tcPr>
          <w:p w14:paraId="7529E258">
            <w:pPr/>
            <w:r>
              <w:t>熟</w:t>
            </w:r>
          </w:p>
        </w:tc>
        <w:tc>
          <w:tcPr>
            <w:tcW w:w="705" w:type="dxa"/>
          </w:tcPr>
          <w:p w14:paraId="13CA6847">
            <w:pPr/>
            <w:r>
              <w:t>99.0</w:t>
            </w:r>
          </w:p>
        </w:tc>
        <w:tc>
          <w:tcPr>
            <w:tcW w:w="607" w:type="dxa"/>
          </w:tcPr>
          <w:p w14:paraId="725608B5">
            <w:pPr/>
            <w:r>
              <w:t>0.0</w:t>
            </w:r>
          </w:p>
        </w:tc>
        <w:tc>
          <w:tcPr>
            <w:tcW w:w="607" w:type="dxa"/>
          </w:tcPr>
          <w:p w14:paraId="6A12FF0E">
            <w:pPr/>
            <w:r>
              <w:t>22.6</w:t>
            </w:r>
          </w:p>
        </w:tc>
        <w:tc>
          <w:tcPr>
            <w:tcW w:w="607" w:type="dxa"/>
          </w:tcPr>
          <w:p w14:paraId="65B2CDEB">
            <w:pPr/>
            <w:r>
              <w:t>0.7</w:t>
            </w:r>
          </w:p>
        </w:tc>
        <w:tc>
          <w:tcPr>
            <w:tcW w:w="512" w:type="dxa"/>
          </w:tcPr>
          <w:p w14:paraId="6003FACE">
            <w:pPr/>
            <w:r>
              <w:t>0.0</w:t>
            </w:r>
          </w:p>
        </w:tc>
        <w:tc>
          <w:tcPr>
            <w:tcW w:w="807" w:type="dxa"/>
          </w:tcPr>
          <w:p w14:paraId="6D8D8892">
            <w:pPr/>
            <w:r>
              <w:t>0.0</w:t>
            </w:r>
          </w:p>
        </w:tc>
        <w:tc>
          <w:tcPr>
            <w:tcW w:w="709" w:type="dxa"/>
          </w:tcPr>
          <w:p w14:paraId="323E69C4">
            <w:pPr/>
            <w:r>
              <w:t>0.0</w:t>
            </w:r>
          </w:p>
        </w:tc>
        <w:tc>
          <w:tcPr>
            <w:tcW w:w="611" w:type="dxa"/>
          </w:tcPr>
          <w:p w14:paraId="3BB1CBE0">
            <w:pPr/>
            <w:r>
              <w:t>80.0</w:t>
            </w:r>
          </w:p>
        </w:tc>
        <w:tc>
          <w:tcPr>
            <w:tcW w:w="611" w:type="dxa"/>
          </w:tcPr>
          <w:p w14:paraId="02A23904">
            <w:pPr/>
            <w:r>
              <w:t>1.8</w:t>
            </w:r>
          </w:p>
        </w:tc>
        <w:tc>
          <w:tcPr>
            <w:tcW w:w="705" w:type="dxa"/>
          </w:tcPr>
          <w:p w14:paraId="152E31F5">
            <w:pPr/>
            <w:r>
              <w:t>270.0</w:t>
            </w:r>
          </w:p>
        </w:tc>
        <w:tc>
          <w:tcPr>
            <w:tcW w:w="611" w:type="dxa"/>
          </w:tcPr>
          <w:p w14:paraId="6DC41D2B">
            <w:pPr/>
            <w:r>
              <w:t>26.0</w:t>
            </w:r>
          </w:p>
        </w:tc>
        <w:tc>
          <w:tcPr>
            <w:tcW w:w="612" w:type="dxa"/>
          </w:tcPr>
          <w:p w14:paraId="72389086">
            <w:pPr/>
            <w:r>
              <w:t>1.6</w:t>
            </w:r>
          </w:p>
        </w:tc>
      </w:tr>
      <w:tr w14:paraId="0572A3B3">
        <w:tblPrEx>
          <w:tblLayout w:type="fixed"/>
        </w:tblPrEx>
        <w:tc>
          <w:tcPr>
            <w:tcW w:w="412" w:type="dxa"/>
          </w:tcPr>
          <w:p w14:paraId="22962C91">
            <w:pPr/>
            <w:r>
              <w:t>香肠猪肉肠</w:t>
            </w:r>
          </w:p>
        </w:tc>
        <w:tc>
          <w:tcPr>
            <w:tcW w:w="412" w:type="dxa"/>
          </w:tcPr>
          <w:p w14:paraId="78D5E653">
            <w:pPr/>
            <w:r>
              <w:t>熟</w:t>
            </w:r>
          </w:p>
        </w:tc>
        <w:tc>
          <w:tcPr>
            <w:tcW w:w="705" w:type="dxa"/>
          </w:tcPr>
          <w:p w14:paraId="4B833EC5">
            <w:pPr/>
            <w:r>
              <w:t>310.0</w:t>
            </w:r>
          </w:p>
        </w:tc>
        <w:tc>
          <w:tcPr>
            <w:tcW w:w="607" w:type="dxa"/>
          </w:tcPr>
          <w:p w14:paraId="14076F04">
            <w:pPr/>
            <w:r>
              <w:t>2.0</w:t>
            </w:r>
          </w:p>
        </w:tc>
        <w:tc>
          <w:tcPr>
            <w:tcW w:w="607" w:type="dxa"/>
          </w:tcPr>
          <w:p w14:paraId="042138BB">
            <w:pPr/>
            <w:r>
              <w:t>11.0</w:t>
            </w:r>
          </w:p>
        </w:tc>
        <w:tc>
          <w:tcPr>
            <w:tcW w:w="607" w:type="dxa"/>
          </w:tcPr>
          <w:p w14:paraId="660FA1A9">
            <w:pPr/>
            <w:r>
              <w:t>28.0</w:t>
            </w:r>
          </w:p>
        </w:tc>
        <w:tc>
          <w:tcPr>
            <w:tcW w:w="512" w:type="dxa"/>
          </w:tcPr>
          <w:p w14:paraId="321AC785">
            <w:pPr/>
            <w:r>
              <w:t>0.0</w:t>
            </w:r>
          </w:p>
        </w:tc>
        <w:tc>
          <w:tcPr>
            <w:tcW w:w="807" w:type="dxa"/>
          </w:tcPr>
          <w:p w14:paraId="75904755">
            <w:pPr/>
            <w:r>
              <w:t>0.0</w:t>
            </w:r>
          </w:p>
        </w:tc>
        <w:tc>
          <w:tcPr>
            <w:tcW w:w="709" w:type="dxa"/>
          </w:tcPr>
          <w:p w14:paraId="056D264C">
            <w:pPr/>
            <w:r>
              <w:t>0.0</w:t>
            </w:r>
          </w:p>
        </w:tc>
        <w:tc>
          <w:tcPr>
            <w:tcW w:w="611" w:type="dxa"/>
          </w:tcPr>
          <w:p w14:paraId="6831573B">
            <w:pPr/>
            <w:r>
              <w:t>15.0</w:t>
            </w:r>
          </w:p>
        </w:tc>
        <w:tc>
          <w:tcPr>
            <w:tcW w:w="611" w:type="dxa"/>
          </w:tcPr>
          <w:p w14:paraId="6AA2E6D0">
            <w:pPr/>
            <w:r>
              <w:t>2.0</w:t>
            </w:r>
          </w:p>
        </w:tc>
        <w:tc>
          <w:tcPr>
            <w:tcW w:w="705" w:type="dxa"/>
          </w:tcPr>
          <w:p w14:paraId="1FED3901">
            <w:pPr/>
            <w:r>
              <w:t>200.0</w:t>
            </w:r>
          </w:p>
        </w:tc>
        <w:tc>
          <w:tcPr>
            <w:tcW w:w="611" w:type="dxa"/>
          </w:tcPr>
          <w:p w14:paraId="1A31960F">
            <w:pPr/>
            <w:r>
              <w:t>15.0</w:t>
            </w:r>
          </w:p>
        </w:tc>
        <w:tc>
          <w:tcPr>
            <w:tcW w:w="612" w:type="dxa"/>
          </w:tcPr>
          <w:p w14:paraId="01EBCB0C">
            <w:pPr/>
            <w:r>
              <w:t>2.8</w:t>
            </w:r>
          </w:p>
        </w:tc>
      </w:tr>
      <w:tr w14:paraId="1BEC5EC4">
        <w:tblPrEx>
          <w:tblLayout w:type="fixed"/>
        </w:tblPrEx>
        <w:tc>
          <w:tcPr>
            <w:tcW w:w="412" w:type="dxa"/>
          </w:tcPr>
          <w:p w14:paraId="24E67683">
            <w:pPr/>
            <w:r>
              <w:t>火腿肠鸡肉肠</w:t>
            </w:r>
          </w:p>
        </w:tc>
        <w:tc>
          <w:tcPr>
            <w:tcW w:w="412" w:type="dxa"/>
          </w:tcPr>
          <w:p w14:paraId="1AF19D90">
            <w:pPr/>
            <w:r>
              <w:t>熟</w:t>
            </w:r>
          </w:p>
        </w:tc>
        <w:tc>
          <w:tcPr>
            <w:tcW w:w="705" w:type="dxa"/>
          </w:tcPr>
          <w:p w14:paraId="2E0E25C5">
            <w:pPr/>
            <w:r>
              <w:t>217.0</w:t>
            </w:r>
          </w:p>
        </w:tc>
        <w:tc>
          <w:tcPr>
            <w:tcW w:w="607" w:type="dxa"/>
          </w:tcPr>
          <w:p w14:paraId="128C00B0">
            <w:pPr/>
            <w:r>
              <w:t>11.2</w:t>
            </w:r>
          </w:p>
        </w:tc>
        <w:tc>
          <w:tcPr>
            <w:tcW w:w="607" w:type="dxa"/>
          </w:tcPr>
          <w:p w14:paraId="0822345D">
            <w:pPr/>
            <w:r>
              <w:t>10.5</w:t>
            </w:r>
          </w:p>
        </w:tc>
        <w:tc>
          <w:tcPr>
            <w:tcW w:w="607" w:type="dxa"/>
          </w:tcPr>
          <w:p w14:paraId="24F3977E">
            <w:pPr/>
            <w:r>
              <w:t>16.0</w:t>
            </w:r>
          </w:p>
        </w:tc>
        <w:tc>
          <w:tcPr>
            <w:tcW w:w="512" w:type="dxa"/>
          </w:tcPr>
          <w:p w14:paraId="620A3C06">
            <w:pPr/>
            <w:r>
              <w:t>0.0</w:t>
            </w:r>
          </w:p>
        </w:tc>
        <w:tc>
          <w:tcPr>
            <w:tcW w:w="807" w:type="dxa"/>
          </w:tcPr>
          <w:p w14:paraId="6E3356E6">
            <w:pPr/>
            <w:r>
              <w:t>0.0</w:t>
            </w:r>
          </w:p>
        </w:tc>
        <w:tc>
          <w:tcPr>
            <w:tcW w:w="709" w:type="dxa"/>
          </w:tcPr>
          <w:p w14:paraId="557DABB0">
            <w:pPr/>
            <w:r>
              <w:t>0.0</w:t>
            </w:r>
          </w:p>
        </w:tc>
        <w:tc>
          <w:tcPr>
            <w:tcW w:w="611" w:type="dxa"/>
          </w:tcPr>
          <w:p w14:paraId="531F7B79">
            <w:pPr/>
            <w:r>
              <w:t>12.0</w:t>
            </w:r>
          </w:p>
        </w:tc>
        <w:tc>
          <w:tcPr>
            <w:tcW w:w="611" w:type="dxa"/>
          </w:tcPr>
          <w:p w14:paraId="28775A91">
            <w:pPr/>
            <w:r>
              <w:t>1.8</w:t>
            </w:r>
          </w:p>
        </w:tc>
        <w:tc>
          <w:tcPr>
            <w:tcW w:w="705" w:type="dxa"/>
          </w:tcPr>
          <w:p w14:paraId="67B5D298">
            <w:pPr/>
            <w:r>
              <w:t>180.0</w:t>
            </w:r>
          </w:p>
        </w:tc>
        <w:tc>
          <w:tcPr>
            <w:tcW w:w="611" w:type="dxa"/>
          </w:tcPr>
          <w:p w14:paraId="569691FD">
            <w:pPr/>
            <w:r>
              <w:t>12.0</w:t>
            </w:r>
          </w:p>
        </w:tc>
        <w:tc>
          <w:tcPr>
            <w:tcW w:w="612" w:type="dxa"/>
          </w:tcPr>
          <w:p w14:paraId="03AF2B02">
            <w:pPr/>
            <w:r>
              <w:t>2.0</w:t>
            </w:r>
          </w:p>
        </w:tc>
      </w:tr>
      <w:tr w14:paraId="3E8F1157">
        <w:tblPrEx>
          <w:tblLayout w:type="fixed"/>
        </w:tblPrEx>
        <w:tc>
          <w:tcPr>
            <w:tcW w:w="412" w:type="dxa"/>
          </w:tcPr>
          <w:p w14:paraId="64B3DE49">
            <w:pPr/>
            <w:r>
              <w:t>午餐肉</w:t>
            </w:r>
          </w:p>
        </w:tc>
        <w:tc>
          <w:tcPr>
            <w:tcW w:w="412" w:type="dxa"/>
          </w:tcPr>
          <w:p w14:paraId="6EEC6CE2">
            <w:pPr/>
            <w:r>
              <w:t>熟</w:t>
            </w:r>
          </w:p>
        </w:tc>
        <w:tc>
          <w:tcPr>
            <w:tcW w:w="705" w:type="dxa"/>
          </w:tcPr>
          <w:p w14:paraId="580D90E5">
            <w:pPr/>
            <w:r>
              <w:t>335.0</w:t>
            </w:r>
          </w:p>
        </w:tc>
        <w:tc>
          <w:tcPr>
            <w:tcW w:w="607" w:type="dxa"/>
          </w:tcPr>
          <w:p w14:paraId="04447FDE">
            <w:pPr/>
            <w:r>
              <w:t>1.5</w:t>
            </w:r>
          </w:p>
        </w:tc>
        <w:tc>
          <w:tcPr>
            <w:tcW w:w="607" w:type="dxa"/>
          </w:tcPr>
          <w:p w14:paraId="1D75C320">
            <w:pPr/>
            <w:r>
              <w:t>9.4</w:t>
            </w:r>
          </w:p>
        </w:tc>
        <w:tc>
          <w:tcPr>
            <w:tcW w:w="607" w:type="dxa"/>
          </w:tcPr>
          <w:p w14:paraId="7D530744">
            <w:pPr/>
            <w:r>
              <w:t>31.5</w:t>
            </w:r>
          </w:p>
        </w:tc>
        <w:tc>
          <w:tcPr>
            <w:tcW w:w="512" w:type="dxa"/>
          </w:tcPr>
          <w:p w14:paraId="1163ADCF">
            <w:pPr/>
            <w:r>
              <w:t>0.0</w:t>
            </w:r>
          </w:p>
        </w:tc>
        <w:tc>
          <w:tcPr>
            <w:tcW w:w="807" w:type="dxa"/>
          </w:tcPr>
          <w:p w14:paraId="6163248D">
            <w:pPr/>
            <w:r>
              <w:t>0.0</w:t>
            </w:r>
          </w:p>
        </w:tc>
        <w:tc>
          <w:tcPr>
            <w:tcW w:w="709" w:type="dxa"/>
          </w:tcPr>
          <w:p w14:paraId="308C9A81">
            <w:pPr/>
            <w:r>
              <w:t>0.0</w:t>
            </w:r>
          </w:p>
        </w:tc>
        <w:tc>
          <w:tcPr>
            <w:tcW w:w="611" w:type="dxa"/>
          </w:tcPr>
          <w:p w14:paraId="066933B7">
            <w:pPr/>
            <w:r>
              <w:t>10.0</w:t>
            </w:r>
          </w:p>
        </w:tc>
        <w:tc>
          <w:tcPr>
            <w:tcW w:w="611" w:type="dxa"/>
          </w:tcPr>
          <w:p w14:paraId="31575ABF">
            <w:pPr/>
            <w:r>
              <w:t>1.8</w:t>
            </w:r>
          </w:p>
        </w:tc>
        <w:tc>
          <w:tcPr>
            <w:tcW w:w="705" w:type="dxa"/>
          </w:tcPr>
          <w:p w14:paraId="28F20E9F">
            <w:pPr/>
            <w:r>
              <w:t>150.0</w:t>
            </w:r>
          </w:p>
        </w:tc>
        <w:tc>
          <w:tcPr>
            <w:tcW w:w="611" w:type="dxa"/>
          </w:tcPr>
          <w:p w14:paraId="6AE6F66C">
            <w:pPr/>
            <w:r>
              <w:t>12.0</w:t>
            </w:r>
          </w:p>
        </w:tc>
        <w:tc>
          <w:tcPr>
            <w:tcW w:w="612" w:type="dxa"/>
          </w:tcPr>
          <w:p w14:paraId="127F0743">
            <w:pPr/>
            <w:r>
              <w:t>2.2</w:t>
            </w:r>
          </w:p>
        </w:tc>
      </w:tr>
      <w:tr w14:paraId="73750A6B">
        <w:tblPrEx>
          <w:tblLayout w:type="fixed"/>
        </w:tblPrEx>
        <w:tc>
          <w:tcPr>
            <w:tcW w:w="412" w:type="dxa"/>
          </w:tcPr>
          <w:p w14:paraId="27480724">
            <w:pPr/>
            <w:r>
              <w:t>水浸金枪鱼罐头</w:t>
            </w:r>
          </w:p>
        </w:tc>
        <w:tc>
          <w:tcPr>
            <w:tcW w:w="412" w:type="dxa"/>
          </w:tcPr>
          <w:p w14:paraId="0EAAA47D">
            <w:pPr/>
            <w:r>
              <w:t>熟</w:t>
            </w:r>
          </w:p>
        </w:tc>
        <w:tc>
          <w:tcPr>
            <w:tcW w:w="705" w:type="dxa"/>
          </w:tcPr>
          <w:p w14:paraId="5E7E9120">
            <w:pPr/>
            <w:r>
              <w:t>116.0</w:t>
            </w:r>
          </w:p>
        </w:tc>
        <w:tc>
          <w:tcPr>
            <w:tcW w:w="607" w:type="dxa"/>
          </w:tcPr>
          <w:p w14:paraId="0F0B079F">
            <w:pPr/>
            <w:r>
              <w:t>0.0</w:t>
            </w:r>
          </w:p>
        </w:tc>
        <w:tc>
          <w:tcPr>
            <w:tcW w:w="607" w:type="dxa"/>
          </w:tcPr>
          <w:p w14:paraId="5D8ED4FF">
            <w:pPr/>
            <w:r>
              <w:t>26.0</w:t>
            </w:r>
          </w:p>
        </w:tc>
        <w:tc>
          <w:tcPr>
            <w:tcW w:w="607" w:type="dxa"/>
          </w:tcPr>
          <w:p w14:paraId="4C29C649">
            <w:pPr/>
            <w:r>
              <w:t>0.8</w:t>
            </w:r>
          </w:p>
        </w:tc>
        <w:tc>
          <w:tcPr>
            <w:tcW w:w="512" w:type="dxa"/>
          </w:tcPr>
          <w:p w14:paraId="2308BDFB">
            <w:pPr/>
            <w:r>
              <w:t>0.0</w:t>
            </w:r>
          </w:p>
        </w:tc>
        <w:tc>
          <w:tcPr>
            <w:tcW w:w="807" w:type="dxa"/>
          </w:tcPr>
          <w:p w14:paraId="0866BA84">
            <w:pPr/>
            <w:r>
              <w:t>0.0</w:t>
            </w:r>
          </w:p>
        </w:tc>
        <w:tc>
          <w:tcPr>
            <w:tcW w:w="709" w:type="dxa"/>
          </w:tcPr>
          <w:p w14:paraId="7DB54CAE">
            <w:pPr/>
            <w:r>
              <w:t>0.0</w:t>
            </w:r>
          </w:p>
        </w:tc>
        <w:tc>
          <w:tcPr>
            <w:tcW w:w="611" w:type="dxa"/>
          </w:tcPr>
          <w:p w14:paraId="66477EB4">
            <w:pPr/>
            <w:r>
              <w:t>20.0</w:t>
            </w:r>
          </w:p>
        </w:tc>
        <w:tc>
          <w:tcPr>
            <w:tcW w:w="611" w:type="dxa"/>
          </w:tcPr>
          <w:p w14:paraId="0AADBE25">
            <w:pPr/>
            <w:r>
              <w:t>1.2</w:t>
            </w:r>
          </w:p>
        </w:tc>
        <w:tc>
          <w:tcPr>
            <w:tcW w:w="705" w:type="dxa"/>
          </w:tcPr>
          <w:p w14:paraId="72DD0F4A">
            <w:pPr/>
            <w:r>
              <w:t>350.0</w:t>
            </w:r>
          </w:p>
        </w:tc>
        <w:tc>
          <w:tcPr>
            <w:tcW w:w="611" w:type="dxa"/>
          </w:tcPr>
          <w:p w14:paraId="307C5ADF">
            <w:pPr/>
            <w:r>
              <w:t>30.0</w:t>
            </w:r>
          </w:p>
        </w:tc>
        <w:tc>
          <w:tcPr>
            <w:tcW w:w="612" w:type="dxa"/>
          </w:tcPr>
          <w:p w14:paraId="468E0AAB">
            <w:pPr/>
            <w:r>
              <w:t>0.8</w:t>
            </w:r>
          </w:p>
        </w:tc>
      </w:tr>
    </w:tbl>
    <w:p w14:paraId="601D78F9">
      <w:pPr/>
    </w:p>
    <w:p w14:paraId="3397D722">
      <w:pPr>
        <w:rPr>
          <w:rFonts w:hint="eastAsia" w:eastAsia="宋体"/>
          <w:lang w:eastAsia="zh-CN"/>
        </w:rPr>
      </w:pPr>
      <w:r>
        <w:rPr>
          <w:rFonts w:hint="eastAsia" w:eastAsia="宋体"/>
          <w:lang w:eastAsia="zh-CN"/>
        </w:rPr>
        <w:t>烹饪底层逻辑</w:t>
      </w:r>
    </w:p>
    <w:p w14:paraId="0055BE85">
      <w:pPr>
        <w:rPr>
          <w:rFonts w:hint="eastAsia" w:eastAsia="宋体"/>
          <w:lang w:eastAsia="zh-CN"/>
        </w:rPr>
      </w:pPr>
    </w:p>
    <w:p w14:paraId="35953256">
      <w:pPr>
        <w:rPr>
          <w:rFonts w:hint="eastAsia" w:eastAsia="宋体"/>
          <w:lang w:eastAsia="zh-CN"/>
        </w:rPr>
      </w:pPr>
      <w:r>
        <w:rPr>
          <w:rFonts w:hint="eastAsia" w:eastAsia="宋体"/>
          <w:lang w:eastAsia="zh-CN"/>
        </w:rPr>
        <w:t>食材的烹饪、外部食物数据调取、即食/外卖餐品适配均严格遵循本模块执行，与前文「每日总热量、宏量营养素目标」100% 兼容，不重复规定食材总量，仅规范烹饪方式、用油标准、外部数据使用及便捷餐品适配逻辑。</w:t>
      </w:r>
    </w:p>
    <w:p w14:paraId="47035678">
      <w:pPr>
        <w:rPr>
          <w:rFonts w:hint="eastAsia" w:eastAsia="宋体"/>
          <w:lang w:eastAsia="zh-CN"/>
        </w:rPr>
      </w:pPr>
    </w:p>
    <w:p w14:paraId="780A2E99">
      <w:pPr>
        <w:rPr>
          <w:rFonts w:hint="eastAsia" w:eastAsia="宋体"/>
          <w:lang w:eastAsia="zh-CN"/>
        </w:rPr>
      </w:pPr>
      <w:r>
        <w:rPr>
          <w:rFonts w:hint="eastAsia" w:eastAsia="宋体"/>
          <w:lang w:eastAsia="zh-CN"/>
        </w:rPr>
        <w:t>一、人群分类与烹饪宽松度（强制执行）</w:t>
      </w:r>
    </w:p>
    <w:p w14:paraId="7CCE616E">
      <w:pPr>
        <w:rPr>
          <w:rFonts w:hint="eastAsia" w:eastAsia="宋体"/>
          <w:lang w:eastAsia="zh-CN"/>
        </w:rPr>
      </w:pPr>
    </w:p>
    <w:p w14:paraId="25960ADC">
      <w:pPr>
        <w:rPr>
          <w:rFonts w:hint="eastAsia" w:eastAsia="宋体"/>
          <w:lang w:eastAsia="zh-CN"/>
        </w:rPr>
      </w:pPr>
      <w:r>
        <w:rPr>
          <w:rFonts w:hint="eastAsia" w:eastAsia="宋体"/>
          <w:lang w:eastAsia="zh-CN"/>
        </w:rPr>
        <w:t>本智能体将用户自动分为两类执行，外部数据调取、即食/外卖餐品筛选均同步遵循此分类要求：</w:t>
      </w:r>
    </w:p>
    <w:p w14:paraId="4BAB5750">
      <w:pPr>
        <w:rPr>
          <w:rFonts w:hint="eastAsia" w:eastAsia="宋体"/>
          <w:lang w:eastAsia="zh-CN"/>
        </w:rPr>
      </w:pPr>
    </w:p>
    <w:p w14:paraId="244101E2">
      <w:pPr>
        <w:rPr>
          <w:rFonts w:hint="eastAsia" w:eastAsia="宋体"/>
          <w:lang w:eastAsia="zh-CN"/>
        </w:rPr>
      </w:pPr>
      <w:r>
        <w:rPr>
          <w:rFonts w:hint="eastAsia" w:eastAsia="宋体"/>
          <w:lang w:eastAsia="zh-CN"/>
        </w:rPr>
        <w:t>1. A 类：增肌 / 维持体重</w:t>
      </w:r>
    </w:p>
    <w:p w14:paraId="07615770">
      <w:pPr>
        <w:rPr>
          <w:rFonts w:hint="eastAsia" w:eastAsia="宋体"/>
          <w:lang w:eastAsia="zh-CN"/>
        </w:rPr>
      </w:pPr>
      <w:r>
        <w:rPr>
          <w:rFonts w:hint="eastAsia" w:eastAsia="宋体"/>
          <w:lang w:eastAsia="zh-CN"/>
        </w:rPr>
        <w:t>烹饪方式宽松，以「好吃、易坚持、不破坏营养」为主，不强行限制口感；外部选品、即食/外卖筛选要求同步放宽。</w:t>
      </w:r>
    </w:p>
    <w:p w14:paraId="5F4490C3">
      <w:pPr>
        <w:rPr>
          <w:rFonts w:hint="eastAsia" w:eastAsia="宋体"/>
          <w:lang w:eastAsia="zh-CN"/>
        </w:rPr>
      </w:pPr>
    </w:p>
    <w:p w14:paraId="2D964738">
      <w:pPr>
        <w:rPr>
          <w:rFonts w:hint="eastAsia" w:eastAsia="宋体"/>
          <w:lang w:eastAsia="zh-CN"/>
        </w:rPr>
      </w:pPr>
      <w:r>
        <w:rPr>
          <w:rFonts w:hint="eastAsia" w:eastAsia="宋体"/>
          <w:lang w:eastAsia="zh-CN"/>
        </w:rPr>
        <w:t>2. B 类：减脂</w:t>
      </w:r>
    </w:p>
    <w:p w14:paraId="7AA8470C">
      <w:pPr>
        <w:rPr>
          <w:rFonts w:hint="eastAsia" w:eastAsia="宋体"/>
          <w:lang w:eastAsia="zh-CN"/>
        </w:rPr>
      </w:pPr>
      <w:r>
        <w:rPr>
          <w:rFonts w:hint="eastAsia" w:eastAsia="宋体"/>
          <w:lang w:eastAsia="zh-CN"/>
        </w:rPr>
        <w:t>烹饪方式严格，以「控热量、控油、控糖」为主，优先低油低盐；外部选品、即食/外卖筛选需严格匹配控油控糖、低热量要求。</w:t>
      </w:r>
    </w:p>
    <w:p w14:paraId="69BE70AC">
      <w:pPr>
        <w:rPr>
          <w:rFonts w:hint="eastAsia" w:eastAsia="宋体"/>
          <w:lang w:eastAsia="zh-CN"/>
        </w:rPr>
      </w:pPr>
    </w:p>
    <w:p w14:paraId="7A1DF498">
      <w:pPr>
        <w:rPr>
          <w:rFonts w:hint="eastAsia" w:eastAsia="宋体"/>
          <w:lang w:eastAsia="zh-CN"/>
        </w:rPr>
      </w:pPr>
      <w:r>
        <w:rPr>
          <w:rFonts w:hint="eastAsia" w:eastAsia="宋体"/>
          <w:lang w:eastAsia="zh-CN"/>
        </w:rPr>
        <w:t>二、外部权威食物数据库接入规则</w:t>
      </w:r>
    </w:p>
    <w:p w14:paraId="28AD3AF4">
      <w:pPr>
        <w:rPr>
          <w:rFonts w:hint="eastAsia" w:eastAsia="宋体"/>
          <w:lang w:eastAsia="zh-CN"/>
        </w:rPr>
      </w:pPr>
    </w:p>
    <w:p w14:paraId="3FEE7271">
      <w:pPr>
        <w:rPr>
          <w:rFonts w:hint="eastAsia" w:eastAsia="宋体"/>
          <w:lang w:eastAsia="zh-CN"/>
        </w:rPr>
      </w:pPr>
      <w:r>
        <w:rPr>
          <w:rFonts w:hint="eastAsia" w:eastAsia="宋体"/>
          <w:lang w:eastAsia="zh-CN"/>
        </w:rPr>
        <w:t>1. 数据使用优先级</w:t>
      </w:r>
    </w:p>
    <w:p w14:paraId="50A3D2ED">
      <w:pPr>
        <w:rPr>
          <w:rFonts w:hint="eastAsia" w:eastAsia="宋体"/>
          <w:lang w:eastAsia="zh-CN"/>
        </w:rPr>
      </w:pPr>
    </w:p>
    <w:p w14:paraId="24E3E886">
      <w:pPr>
        <w:rPr>
          <w:rFonts w:hint="eastAsia" w:eastAsia="宋体"/>
          <w:lang w:eastAsia="zh-CN"/>
        </w:rPr>
      </w:pPr>
      <w:r>
        <w:rPr>
          <w:rFonts w:hint="eastAsia" w:eastAsia="宋体"/>
          <w:lang w:eastAsia="zh-CN"/>
        </w:rPr>
        <w:t>智能体优先对接外部权威营养数据库调取食材数据，若无法实时对接，自动切换为文档内置食材库数据，确保任何场景下均可精准匹配营养素目标。</w:t>
      </w:r>
    </w:p>
    <w:p w14:paraId="4D7D0622">
      <w:pPr>
        <w:rPr>
          <w:rFonts w:hint="eastAsia" w:eastAsia="宋体"/>
          <w:lang w:eastAsia="zh-CN"/>
        </w:rPr>
      </w:pPr>
    </w:p>
    <w:p w14:paraId="594381E9">
      <w:pPr>
        <w:rPr>
          <w:rFonts w:hint="eastAsia" w:eastAsia="宋体"/>
          <w:lang w:eastAsia="zh-CN"/>
        </w:rPr>
      </w:pPr>
      <w:r>
        <w:rPr>
          <w:rFonts w:hint="eastAsia" w:eastAsia="宋体"/>
          <w:lang w:eastAsia="zh-CN"/>
        </w:rPr>
        <w:t>2. 权威数据源要求</w:t>
      </w:r>
    </w:p>
    <w:p w14:paraId="254D7CA5">
      <w:pPr>
        <w:rPr>
          <w:rFonts w:hint="eastAsia" w:eastAsia="宋体"/>
          <w:lang w:eastAsia="zh-CN"/>
        </w:rPr>
      </w:pPr>
    </w:p>
    <w:p w14:paraId="37B7C8F2">
      <w:pPr>
        <w:rPr>
          <w:rFonts w:hint="eastAsia" w:eastAsia="宋体"/>
          <w:lang w:eastAsia="zh-CN"/>
        </w:rPr>
      </w:pPr>
      <w:r>
        <w:rPr>
          <w:rFonts w:hint="eastAsia" w:eastAsia="宋体"/>
          <w:lang w:eastAsia="zh-CN"/>
        </w:rPr>
        <w:t>仅对接中国食物成分表（最新版）、USDA食品营养数据库、国内主流营养平台（薄荷健康/丁香医生）的标准化营养数据，保证数值精准性。</w:t>
      </w:r>
    </w:p>
    <w:p w14:paraId="1D80B158">
      <w:pPr>
        <w:rPr>
          <w:rFonts w:hint="eastAsia" w:eastAsia="宋体"/>
          <w:lang w:eastAsia="zh-CN"/>
        </w:rPr>
      </w:pPr>
    </w:p>
    <w:p w14:paraId="0A06DBA5">
      <w:pPr>
        <w:rPr>
          <w:rFonts w:hint="eastAsia" w:eastAsia="宋体"/>
          <w:lang w:eastAsia="zh-CN"/>
        </w:rPr>
      </w:pPr>
      <w:r>
        <w:rPr>
          <w:rFonts w:hint="eastAsia" w:eastAsia="宋体"/>
          <w:lang w:eastAsia="zh-CN"/>
        </w:rPr>
        <w:t>3. 数据统计口径统一</w:t>
      </w:r>
    </w:p>
    <w:p w14:paraId="1648C6CB">
      <w:pPr>
        <w:rPr>
          <w:rFonts w:hint="eastAsia" w:eastAsia="宋体"/>
          <w:lang w:eastAsia="zh-CN"/>
        </w:rPr>
      </w:pPr>
    </w:p>
    <w:p w14:paraId="3BADBD8E">
      <w:pPr>
        <w:rPr>
          <w:rFonts w:hint="eastAsia" w:eastAsia="宋体"/>
          <w:lang w:eastAsia="zh-CN"/>
        </w:rPr>
      </w:pPr>
      <w:r>
        <w:rPr>
          <w:rFonts w:hint="eastAsia" w:eastAsia="宋体"/>
          <w:lang w:eastAsia="zh-CN"/>
        </w:rPr>
        <w:t>外部调取数据需与文档内置食材库统计口径完全一致：均为「每100克可食部分」，核心维度包含热量（千卡）、碳水（g）、蛋白质（g）、脂肪（g）、膳食纤维（g），确保营养素换算、饮食方案计算无偏差。</w:t>
      </w:r>
    </w:p>
    <w:p w14:paraId="397E36A9">
      <w:pPr>
        <w:rPr>
          <w:rFonts w:hint="eastAsia" w:eastAsia="宋体"/>
          <w:lang w:eastAsia="zh-CN"/>
        </w:rPr>
      </w:pPr>
    </w:p>
    <w:p w14:paraId="3498C13E">
      <w:pPr>
        <w:rPr>
          <w:rFonts w:hint="eastAsia" w:eastAsia="宋体"/>
          <w:lang w:eastAsia="zh-CN"/>
        </w:rPr>
      </w:pPr>
      <w:r>
        <w:rPr>
          <w:rFonts w:hint="eastAsia" w:eastAsia="宋体"/>
          <w:lang w:eastAsia="zh-CN"/>
        </w:rPr>
        <w:t>4. 外部选品匹配规则</w:t>
      </w:r>
    </w:p>
    <w:p w14:paraId="1C7E3690">
      <w:pPr>
        <w:rPr>
          <w:rFonts w:hint="eastAsia" w:eastAsia="宋体"/>
          <w:lang w:eastAsia="zh-CN"/>
        </w:rPr>
      </w:pPr>
    </w:p>
    <w:p w14:paraId="32115736">
      <w:pPr>
        <w:rPr>
          <w:rFonts w:hint="eastAsia" w:eastAsia="宋体"/>
          <w:lang w:eastAsia="zh-CN"/>
        </w:rPr>
      </w:pPr>
      <w:r>
        <w:rPr>
          <w:rFonts w:hint="eastAsia" w:eastAsia="宋体"/>
          <w:lang w:eastAsia="zh-CN"/>
        </w:rPr>
        <w:t>从外部数据库筛选食材时，需严格遵循前文「减脂/增肌期食物选择因素」及本模块人群烹饪要求，优先选择符合对应人群饮食目标的食材，替换逻辑与内置库一致（营养成分精准匹配）。</w:t>
      </w:r>
    </w:p>
    <w:p w14:paraId="35E03B7B">
      <w:pPr>
        <w:rPr>
          <w:rFonts w:hint="eastAsia" w:eastAsia="宋体"/>
          <w:lang w:eastAsia="zh-CN"/>
        </w:rPr>
      </w:pPr>
    </w:p>
    <w:p w14:paraId="5494080B">
      <w:pPr>
        <w:rPr>
          <w:rFonts w:hint="eastAsia" w:eastAsia="宋体"/>
          <w:lang w:eastAsia="zh-CN"/>
        </w:rPr>
      </w:pPr>
      <w:r>
        <w:rPr>
          <w:rFonts w:hint="eastAsia" w:eastAsia="宋体"/>
          <w:lang w:eastAsia="zh-CN"/>
        </w:rPr>
        <w:t>三、食材预处理统一规则（仅适用于自制餐，内置/外部食材通用）</w:t>
      </w:r>
    </w:p>
    <w:p w14:paraId="58F9EE09">
      <w:pPr>
        <w:rPr>
          <w:rFonts w:hint="eastAsia" w:eastAsia="宋体"/>
          <w:lang w:eastAsia="zh-CN"/>
        </w:rPr>
      </w:pPr>
    </w:p>
    <w:p w14:paraId="37DC312F">
      <w:pPr>
        <w:rPr>
          <w:rFonts w:hint="eastAsia" w:eastAsia="宋体"/>
          <w:lang w:eastAsia="zh-CN"/>
        </w:rPr>
      </w:pPr>
      <w:r>
        <w:rPr>
          <w:rFonts w:hint="eastAsia" w:eastAsia="宋体"/>
          <w:lang w:eastAsia="zh-CN"/>
        </w:rPr>
        <w:t>• 肉类去皮、去可见肥油；</w:t>
      </w:r>
    </w:p>
    <w:p w14:paraId="3426D024">
      <w:pPr>
        <w:rPr>
          <w:rFonts w:hint="eastAsia" w:eastAsia="宋体"/>
          <w:lang w:eastAsia="zh-CN"/>
        </w:rPr>
      </w:pPr>
    </w:p>
    <w:p w14:paraId="3831D1AD">
      <w:pPr>
        <w:rPr>
          <w:rFonts w:hint="eastAsia" w:eastAsia="宋体"/>
          <w:lang w:eastAsia="zh-CN"/>
        </w:rPr>
      </w:pPr>
      <w:r>
        <w:rPr>
          <w:rFonts w:hint="eastAsia" w:eastAsia="宋体"/>
          <w:lang w:eastAsia="zh-CN"/>
        </w:rPr>
        <w:t>• 切块/切片厚度0.5～1cm，便于均匀受热、快速熟透、减少出水；</w:t>
      </w:r>
    </w:p>
    <w:p w14:paraId="33455BF5">
      <w:pPr>
        <w:rPr>
          <w:rFonts w:hint="eastAsia" w:eastAsia="宋体"/>
          <w:lang w:eastAsia="zh-CN"/>
        </w:rPr>
      </w:pPr>
    </w:p>
    <w:p w14:paraId="0F3F2E42">
      <w:pPr>
        <w:rPr>
          <w:rFonts w:hint="eastAsia" w:eastAsia="宋体"/>
          <w:lang w:eastAsia="zh-CN"/>
        </w:rPr>
      </w:pPr>
      <w:r>
        <w:rPr>
          <w:rFonts w:hint="eastAsia" w:eastAsia="宋体"/>
          <w:lang w:eastAsia="zh-CN"/>
        </w:rPr>
        <w:t>• 蔬菜先洗后切，避免水溶性维生素流失；</w:t>
      </w:r>
    </w:p>
    <w:p w14:paraId="7734456F">
      <w:pPr>
        <w:rPr>
          <w:rFonts w:hint="eastAsia" w:eastAsia="宋体"/>
          <w:lang w:eastAsia="zh-CN"/>
        </w:rPr>
      </w:pPr>
    </w:p>
    <w:p w14:paraId="266DB89D">
      <w:pPr>
        <w:rPr>
          <w:rFonts w:hint="eastAsia" w:eastAsia="宋体"/>
          <w:lang w:eastAsia="zh-CN"/>
        </w:rPr>
      </w:pPr>
      <w:r>
        <w:rPr>
          <w:rFonts w:hint="eastAsia" w:eastAsia="宋体"/>
          <w:lang w:eastAsia="zh-CN"/>
        </w:rPr>
        <w:t>• 主食按前文已算好的每日总量执行，烹饪后重量变化不重新计算，外部食材按调取的营养数据精准换算重量。</w:t>
      </w:r>
    </w:p>
    <w:p w14:paraId="68BFEC7D">
      <w:pPr>
        <w:rPr>
          <w:rFonts w:hint="eastAsia" w:eastAsia="宋体"/>
          <w:lang w:eastAsia="zh-CN"/>
        </w:rPr>
      </w:pPr>
    </w:p>
    <w:p w14:paraId="0B5EED18">
      <w:pPr>
        <w:rPr>
          <w:rFonts w:hint="eastAsia" w:eastAsia="宋体"/>
          <w:lang w:eastAsia="zh-CN"/>
        </w:rPr>
      </w:pPr>
      <w:r>
        <w:rPr>
          <w:rFonts w:hint="eastAsia" w:eastAsia="宋体"/>
          <w:lang w:eastAsia="zh-CN"/>
        </w:rPr>
        <w:t>四、烹饪方式优先级（按人群执行，仅适用于自制餐，内置/外部食材通用）</w:t>
      </w:r>
    </w:p>
    <w:p w14:paraId="01A5A53D">
      <w:pPr>
        <w:rPr>
          <w:rFonts w:hint="eastAsia" w:eastAsia="宋体"/>
          <w:lang w:eastAsia="zh-CN"/>
        </w:rPr>
      </w:pPr>
    </w:p>
    <w:p w14:paraId="4161755D">
      <w:pPr>
        <w:rPr>
          <w:rFonts w:hint="eastAsia" w:eastAsia="宋体"/>
          <w:lang w:eastAsia="zh-CN"/>
        </w:rPr>
      </w:pPr>
      <w:r>
        <w:rPr>
          <w:rFonts w:hint="eastAsia" w:eastAsia="宋体"/>
          <w:lang w:eastAsia="zh-CN"/>
        </w:rPr>
        <w:t>A 类（增肌 / 维持）</w:t>
      </w:r>
    </w:p>
    <w:p w14:paraId="252CC8C3">
      <w:pPr>
        <w:rPr>
          <w:rFonts w:hint="eastAsia" w:eastAsia="宋体"/>
          <w:lang w:eastAsia="zh-CN"/>
        </w:rPr>
      </w:pPr>
    </w:p>
    <w:p w14:paraId="4D275E58">
      <w:pPr>
        <w:rPr>
          <w:rFonts w:hint="eastAsia" w:eastAsia="宋体"/>
          <w:lang w:eastAsia="zh-CN"/>
        </w:rPr>
      </w:pPr>
      <w:r>
        <w:rPr>
          <w:rFonts w:hint="eastAsia" w:eastAsia="宋体"/>
          <w:lang w:eastAsia="zh-CN"/>
        </w:rPr>
        <w:t>• 优先：蒸、煮、炖、烤、少油炒、空气炸</w:t>
      </w:r>
    </w:p>
    <w:p w14:paraId="1D4C2C8E">
      <w:pPr>
        <w:rPr>
          <w:rFonts w:hint="eastAsia" w:eastAsia="宋体"/>
          <w:lang w:eastAsia="zh-CN"/>
        </w:rPr>
      </w:pPr>
    </w:p>
    <w:p w14:paraId="155B5ECF">
      <w:pPr>
        <w:rPr>
          <w:rFonts w:hint="eastAsia" w:eastAsia="宋体"/>
          <w:lang w:eastAsia="zh-CN"/>
        </w:rPr>
      </w:pPr>
      <w:r>
        <w:rPr>
          <w:rFonts w:hint="eastAsia" w:eastAsia="宋体"/>
          <w:lang w:eastAsia="zh-CN"/>
        </w:rPr>
        <w:t>• 允许：正常少油煎炒，不禁止红烧、卤制，只要不额外大量加糖。</w:t>
      </w:r>
    </w:p>
    <w:p w14:paraId="3270F324">
      <w:pPr>
        <w:rPr>
          <w:rFonts w:hint="eastAsia" w:eastAsia="宋体"/>
          <w:lang w:eastAsia="zh-CN"/>
        </w:rPr>
      </w:pPr>
    </w:p>
    <w:p w14:paraId="056E1FFD">
      <w:pPr>
        <w:rPr>
          <w:rFonts w:hint="eastAsia" w:eastAsia="宋体"/>
          <w:lang w:eastAsia="zh-CN"/>
        </w:rPr>
      </w:pPr>
      <w:r>
        <w:rPr>
          <w:rFonts w:hint="eastAsia" w:eastAsia="宋体"/>
          <w:lang w:eastAsia="zh-CN"/>
        </w:rPr>
        <w:t>B 类（减脂）</w:t>
      </w:r>
    </w:p>
    <w:p w14:paraId="0155D08D">
      <w:pPr>
        <w:rPr>
          <w:rFonts w:hint="eastAsia" w:eastAsia="宋体"/>
          <w:lang w:eastAsia="zh-CN"/>
        </w:rPr>
      </w:pPr>
    </w:p>
    <w:p w14:paraId="723DC945">
      <w:pPr>
        <w:rPr>
          <w:rFonts w:hint="eastAsia" w:eastAsia="宋体"/>
          <w:lang w:eastAsia="zh-CN"/>
        </w:rPr>
      </w:pPr>
      <w:r>
        <w:rPr>
          <w:rFonts w:hint="eastAsia" w:eastAsia="宋体"/>
          <w:lang w:eastAsia="zh-CN"/>
        </w:rPr>
        <w:t>• 必须：蒸、煮、焯、清炖、无油/少油空气炸，占比 ≥80%</w:t>
      </w:r>
    </w:p>
    <w:p w14:paraId="322580E4">
      <w:pPr>
        <w:rPr>
          <w:rFonts w:hint="eastAsia" w:eastAsia="宋体"/>
          <w:lang w:eastAsia="zh-CN"/>
        </w:rPr>
      </w:pPr>
    </w:p>
    <w:p w14:paraId="6E92881E">
      <w:pPr>
        <w:rPr>
          <w:rFonts w:hint="eastAsia" w:eastAsia="宋体"/>
          <w:lang w:eastAsia="zh-CN"/>
        </w:rPr>
      </w:pPr>
      <w:r>
        <w:rPr>
          <w:rFonts w:hint="eastAsia" w:eastAsia="宋体"/>
          <w:lang w:eastAsia="zh-CN"/>
        </w:rPr>
        <w:t>• 允许：少油快炒（喷油/刷油）</w:t>
      </w:r>
    </w:p>
    <w:p w14:paraId="792DD1EE">
      <w:pPr>
        <w:rPr>
          <w:rFonts w:hint="eastAsia" w:eastAsia="宋体"/>
          <w:lang w:eastAsia="zh-CN"/>
        </w:rPr>
      </w:pPr>
    </w:p>
    <w:p w14:paraId="31C3E6AB">
      <w:pPr>
        <w:rPr>
          <w:rFonts w:hint="eastAsia" w:eastAsia="宋体"/>
          <w:lang w:eastAsia="zh-CN"/>
        </w:rPr>
      </w:pPr>
      <w:r>
        <w:rPr>
          <w:rFonts w:hint="eastAsia" w:eastAsia="宋体"/>
          <w:lang w:eastAsia="zh-CN"/>
        </w:rPr>
        <w:t>• 禁止：油炸、酥炸、油焖、蜜汁、重油重糖红烧</w:t>
      </w:r>
    </w:p>
    <w:p w14:paraId="52BFF3F8">
      <w:pPr>
        <w:rPr>
          <w:rFonts w:hint="eastAsia" w:eastAsia="宋体"/>
          <w:lang w:eastAsia="zh-CN"/>
        </w:rPr>
      </w:pPr>
    </w:p>
    <w:p w14:paraId="562517D8">
      <w:pPr>
        <w:rPr>
          <w:rFonts w:hint="eastAsia" w:eastAsia="宋体"/>
          <w:lang w:eastAsia="zh-CN"/>
        </w:rPr>
      </w:pPr>
      <w:r>
        <w:rPr>
          <w:rFonts w:hint="eastAsia" w:eastAsia="宋体"/>
          <w:lang w:eastAsia="zh-CN"/>
        </w:rPr>
        <w:t>五、用油量 &amp; 脂肪摄入规则（通用，内置/外部食材、自制餐核心遵循）</w:t>
      </w:r>
    </w:p>
    <w:p w14:paraId="266B8340">
      <w:pPr>
        <w:rPr>
          <w:rFonts w:hint="eastAsia" w:eastAsia="宋体"/>
          <w:lang w:eastAsia="zh-CN"/>
        </w:rPr>
      </w:pPr>
    </w:p>
    <w:p w14:paraId="246822D5">
      <w:pPr>
        <w:rPr>
          <w:rFonts w:hint="eastAsia" w:eastAsia="宋体"/>
          <w:lang w:eastAsia="zh-CN"/>
        </w:rPr>
      </w:pPr>
      <w:r>
        <w:rPr>
          <w:rFonts w:hint="eastAsia" w:eastAsia="宋体"/>
          <w:lang w:eastAsia="zh-CN"/>
        </w:rPr>
        <w:t>统一逻辑</w:t>
      </w:r>
    </w:p>
    <w:p w14:paraId="1CD405BF">
      <w:pPr>
        <w:rPr>
          <w:rFonts w:hint="eastAsia" w:eastAsia="宋体"/>
          <w:lang w:eastAsia="zh-CN"/>
        </w:rPr>
      </w:pPr>
    </w:p>
    <w:p w14:paraId="48EC59BD">
      <w:pPr>
        <w:rPr>
          <w:rFonts w:hint="eastAsia" w:eastAsia="宋体"/>
          <w:lang w:eastAsia="zh-CN"/>
        </w:rPr>
      </w:pPr>
      <w:r>
        <w:rPr>
          <w:rFonts w:hint="eastAsia" w:eastAsia="宋体"/>
          <w:lang w:eastAsia="zh-CN"/>
        </w:rPr>
        <w:t>用油不是固定死数字，优先满足每日脂肪总目标，再控制烹饪方式；外部食材按调取数据计算脂肪含量，纳入每日脂肪总量核算。</w:t>
      </w:r>
    </w:p>
    <w:p w14:paraId="4D615EFB">
      <w:pPr>
        <w:rPr>
          <w:rFonts w:hint="eastAsia" w:eastAsia="宋体"/>
          <w:lang w:eastAsia="zh-CN"/>
        </w:rPr>
      </w:pPr>
    </w:p>
    <w:p w14:paraId="14561971">
      <w:pPr>
        <w:rPr>
          <w:rFonts w:hint="eastAsia" w:eastAsia="宋体"/>
          <w:lang w:eastAsia="zh-CN"/>
        </w:rPr>
      </w:pPr>
      <w:r>
        <w:rPr>
          <w:rFonts w:hint="eastAsia" w:eastAsia="宋体"/>
          <w:lang w:eastAsia="zh-CN"/>
        </w:rPr>
        <w:t>A 类（增肌 / 维持）</w:t>
      </w:r>
    </w:p>
    <w:p w14:paraId="0D4234D8">
      <w:pPr>
        <w:rPr>
          <w:rFonts w:hint="eastAsia" w:eastAsia="宋体"/>
          <w:lang w:eastAsia="zh-CN"/>
        </w:rPr>
      </w:pPr>
    </w:p>
    <w:p w14:paraId="7291B879">
      <w:pPr>
        <w:rPr>
          <w:rFonts w:hint="eastAsia" w:eastAsia="宋体"/>
          <w:lang w:eastAsia="zh-CN"/>
        </w:rPr>
      </w:pPr>
      <w:r>
        <w:rPr>
          <w:rFonts w:hint="eastAsia" w:eastAsia="宋体"/>
          <w:lang w:eastAsia="zh-CN"/>
        </w:rPr>
        <w:t>• 用油量：不严格限制，正常家用油量即可</w:t>
      </w:r>
    </w:p>
    <w:p w14:paraId="244FEA2C">
      <w:pPr>
        <w:rPr>
          <w:rFonts w:hint="eastAsia" w:eastAsia="宋体"/>
          <w:lang w:eastAsia="zh-CN"/>
        </w:rPr>
      </w:pPr>
    </w:p>
    <w:p w14:paraId="38DE5C20">
      <w:pPr>
        <w:rPr>
          <w:rFonts w:hint="eastAsia" w:eastAsia="宋体"/>
          <w:lang w:eastAsia="zh-CN"/>
        </w:rPr>
      </w:pPr>
      <w:r>
        <w:rPr>
          <w:rFonts w:hint="eastAsia" w:eastAsia="宋体"/>
          <w:lang w:eastAsia="zh-CN"/>
        </w:rPr>
        <w:t>• 只要不刻意大量淋油、泼油，无需刻意抠克数</w:t>
      </w:r>
    </w:p>
    <w:p w14:paraId="7747C5E7">
      <w:pPr>
        <w:rPr>
          <w:rFonts w:hint="eastAsia" w:eastAsia="宋体"/>
          <w:lang w:eastAsia="zh-CN"/>
        </w:rPr>
      </w:pPr>
    </w:p>
    <w:p w14:paraId="41844ACD">
      <w:pPr>
        <w:rPr>
          <w:rFonts w:hint="eastAsia" w:eastAsia="宋体"/>
          <w:lang w:eastAsia="zh-CN"/>
        </w:rPr>
      </w:pPr>
      <w:r>
        <w:rPr>
          <w:rFonts w:hint="eastAsia" w:eastAsia="宋体"/>
          <w:lang w:eastAsia="zh-CN"/>
        </w:rPr>
        <w:t>B 类（减脂）</w:t>
      </w:r>
    </w:p>
    <w:p w14:paraId="3DC05B30">
      <w:pPr>
        <w:rPr>
          <w:rFonts w:hint="eastAsia" w:eastAsia="宋体"/>
          <w:lang w:eastAsia="zh-CN"/>
        </w:rPr>
      </w:pPr>
    </w:p>
    <w:p w14:paraId="5E208F6E">
      <w:pPr>
        <w:rPr>
          <w:rFonts w:hint="eastAsia" w:eastAsia="宋体"/>
          <w:lang w:eastAsia="zh-CN"/>
        </w:rPr>
      </w:pPr>
      <w:r>
        <w:rPr>
          <w:rFonts w:hint="eastAsia" w:eastAsia="宋体"/>
          <w:lang w:eastAsia="zh-CN"/>
        </w:rPr>
        <w:t>• 烹饪用油尽量控制：单餐 ≤8g，全天尽量≤25g</w:t>
      </w:r>
    </w:p>
    <w:p w14:paraId="1728D27E">
      <w:pPr>
        <w:rPr>
          <w:rFonts w:hint="eastAsia" w:eastAsia="宋体"/>
          <w:lang w:eastAsia="zh-CN"/>
        </w:rPr>
      </w:pPr>
    </w:p>
    <w:p w14:paraId="6C29013A">
      <w:pPr>
        <w:rPr>
          <w:rFonts w:hint="eastAsia" w:eastAsia="宋体"/>
          <w:lang w:eastAsia="zh-CN"/>
        </w:rPr>
      </w:pPr>
      <w:r>
        <w:rPr>
          <w:rFonts w:hint="eastAsia" w:eastAsia="宋体"/>
          <w:lang w:eastAsia="zh-CN"/>
        </w:rPr>
        <w:t>• 但：如果按此用油无法达到当日计算的脂肪目标，智能体必须主动提示增加健康脂肪，例如：</w:t>
      </w:r>
    </w:p>
    <w:p w14:paraId="2C089EC7">
      <w:pPr>
        <w:rPr>
          <w:rFonts w:hint="eastAsia" w:eastAsia="宋体"/>
          <w:lang w:eastAsia="zh-CN"/>
        </w:rPr>
      </w:pPr>
      <w:r>
        <w:rPr>
          <w:rFonts w:hint="eastAsia" w:eastAsia="宋体"/>
          <w:lang w:eastAsia="zh-CN"/>
        </w:rPr>
        <w:t>◦ 坚果</w:t>
      </w:r>
    </w:p>
    <w:p w14:paraId="1D90A6FB">
      <w:pPr>
        <w:rPr>
          <w:rFonts w:hint="eastAsia" w:eastAsia="宋体"/>
          <w:lang w:eastAsia="zh-CN"/>
        </w:rPr>
      </w:pPr>
      <w:r>
        <w:rPr>
          <w:rFonts w:hint="eastAsia" w:eastAsia="宋体"/>
          <w:lang w:eastAsia="zh-CN"/>
        </w:rPr>
        <w:t>◦ 橄榄油/亚麻籽油直接淋</w:t>
      </w:r>
    </w:p>
    <w:p w14:paraId="0212EDC6">
      <w:pPr>
        <w:rPr>
          <w:rFonts w:hint="eastAsia" w:eastAsia="宋体"/>
          <w:lang w:eastAsia="zh-CN"/>
        </w:rPr>
      </w:pPr>
      <w:r>
        <w:rPr>
          <w:rFonts w:hint="eastAsia" w:eastAsia="宋体"/>
          <w:lang w:eastAsia="zh-CN"/>
        </w:rPr>
        <w:t>◦ 牛油果、蛋黄等</w:t>
      </w:r>
    </w:p>
    <w:p w14:paraId="1DD4255F">
      <w:pPr>
        <w:rPr>
          <w:rFonts w:hint="eastAsia" w:eastAsia="宋体"/>
          <w:lang w:eastAsia="zh-CN"/>
        </w:rPr>
      </w:pPr>
    </w:p>
    <w:p w14:paraId="4A184E11">
      <w:pPr>
        <w:rPr>
          <w:rFonts w:hint="eastAsia" w:eastAsia="宋体"/>
          <w:lang w:eastAsia="zh-CN"/>
        </w:rPr>
      </w:pPr>
      <w:r>
        <w:rPr>
          <w:rFonts w:hint="eastAsia" w:eastAsia="宋体"/>
          <w:lang w:eastAsia="zh-CN"/>
        </w:rPr>
        <w:t>• 原则：先满足每日脂肪总量，再谈烹饪控油，不允许为了控油而不够脂肪。</w:t>
      </w:r>
    </w:p>
    <w:p w14:paraId="167C7424">
      <w:pPr>
        <w:rPr>
          <w:rFonts w:hint="eastAsia" w:eastAsia="宋体"/>
          <w:lang w:eastAsia="zh-CN"/>
        </w:rPr>
      </w:pPr>
    </w:p>
    <w:p w14:paraId="5FA8A71F">
      <w:pPr>
        <w:rPr>
          <w:rFonts w:hint="eastAsia" w:eastAsia="宋体"/>
          <w:lang w:eastAsia="zh-CN"/>
        </w:rPr>
      </w:pPr>
      <w:r>
        <w:rPr>
          <w:rFonts w:hint="eastAsia" w:eastAsia="宋体"/>
          <w:lang w:eastAsia="zh-CN"/>
        </w:rPr>
        <w:t>六、调味规则（通用，内置/外部食材、自制餐核心遵循）</w:t>
      </w:r>
    </w:p>
    <w:p w14:paraId="45BE3AF1">
      <w:pPr>
        <w:rPr>
          <w:rFonts w:hint="eastAsia" w:eastAsia="宋体"/>
          <w:lang w:eastAsia="zh-CN"/>
        </w:rPr>
      </w:pPr>
    </w:p>
    <w:p w14:paraId="720B4E15">
      <w:pPr>
        <w:rPr>
          <w:rFonts w:hint="eastAsia" w:eastAsia="宋体"/>
          <w:lang w:eastAsia="zh-CN"/>
        </w:rPr>
      </w:pPr>
      <w:r>
        <w:rPr>
          <w:rFonts w:hint="eastAsia" w:eastAsia="宋体"/>
          <w:lang w:eastAsia="zh-CN"/>
        </w:rPr>
        <w:t>• 盐：全天 ≤5g，单餐 ≤1g</w:t>
      </w:r>
    </w:p>
    <w:p w14:paraId="0D17E20D">
      <w:pPr>
        <w:rPr>
          <w:rFonts w:hint="eastAsia" w:eastAsia="宋体"/>
          <w:lang w:eastAsia="zh-CN"/>
        </w:rPr>
      </w:pPr>
    </w:p>
    <w:p w14:paraId="185BBF7D">
      <w:pPr>
        <w:rPr>
          <w:rFonts w:hint="eastAsia" w:eastAsia="宋体"/>
          <w:lang w:eastAsia="zh-CN"/>
        </w:rPr>
      </w:pPr>
      <w:r>
        <w:rPr>
          <w:rFonts w:hint="eastAsia" w:eastAsia="宋体"/>
          <w:lang w:eastAsia="zh-CN"/>
        </w:rPr>
        <w:t>• 糖：减脂尽量 0 添加蔗糖；增肌/维持可少量</w:t>
      </w:r>
    </w:p>
    <w:p w14:paraId="3081614F">
      <w:pPr>
        <w:rPr>
          <w:rFonts w:hint="eastAsia" w:eastAsia="宋体"/>
          <w:lang w:eastAsia="zh-CN"/>
        </w:rPr>
      </w:pPr>
    </w:p>
    <w:p w14:paraId="6FF5AAF9">
      <w:pPr>
        <w:rPr>
          <w:rFonts w:hint="eastAsia" w:eastAsia="宋体"/>
          <w:lang w:eastAsia="zh-CN"/>
        </w:rPr>
      </w:pPr>
      <w:r>
        <w:rPr>
          <w:rFonts w:hint="eastAsia" w:eastAsia="宋体"/>
          <w:lang w:eastAsia="zh-CN"/>
        </w:rPr>
        <w:t>• 提味：葱、姜、蒜、柠檬、黑胡椒、低钠生抽均可，不限制天然香料</w:t>
      </w:r>
    </w:p>
    <w:p w14:paraId="01E18EDD">
      <w:pPr>
        <w:rPr>
          <w:rFonts w:hint="eastAsia" w:eastAsia="宋体"/>
          <w:lang w:eastAsia="zh-CN"/>
        </w:rPr>
      </w:pPr>
    </w:p>
    <w:p w14:paraId="51F02CCF">
      <w:pPr>
        <w:rPr>
          <w:rFonts w:hint="eastAsia" w:eastAsia="宋体"/>
          <w:lang w:eastAsia="zh-CN"/>
        </w:rPr>
      </w:pPr>
      <w:r>
        <w:rPr>
          <w:rFonts w:hint="eastAsia" w:eastAsia="宋体"/>
          <w:lang w:eastAsia="zh-CN"/>
        </w:rPr>
        <w:t>七、标准化即食/外卖餐品适配规则（便捷饮食专属）</w:t>
      </w:r>
    </w:p>
    <w:p w14:paraId="66317DF5">
      <w:pPr>
        <w:rPr>
          <w:rFonts w:hint="eastAsia" w:eastAsia="宋体"/>
          <w:lang w:eastAsia="zh-CN"/>
        </w:rPr>
      </w:pPr>
    </w:p>
    <w:p w14:paraId="33DF4E3D">
      <w:pPr>
        <w:rPr>
          <w:rFonts w:hint="eastAsia" w:eastAsia="宋体"/>
          <w:lang w:eastAsia="zh-CN"/>
        </w:rPr>
      </w:pPr>
      <w:r>
        <w:rPr>
          <w:rFonts w:hint="eastAsia" w:eastAsia="宋体"/>
          <w:lang w:eastAsia="zh-CN"/>
        </w:rPr>
        <w:t>核心原则</w:t>
      </w:r>
    </w:p>
    <w:p w14:paraId="698A29D4">
      <w:pPr>
        <w:rPr>
          <w:rFonts w:hint="eastAsia" w:eastAsia="宋体"/>
          <w:lang w:eastAsia="zh-CN"/>
        </w:rPr>
      </w:pPr>
    </w:p>
    <w:p w14:paraId="420DDE73">
      <w:pPr>
        <w:rPr>
          <w:rFonts w:hint="eastAsia" w:eastAsia="宋体"/>
          <w:lang w:eastAsia="zh-CN"/>
        </w:rPr>
      </w:pPr>
      <w:r>
        <w:rPr>
          <w:rFonts w:hint="eastAsia" w:eastAsia="宋体"/>
          <w:lang w:eastAsia="zh-CN"/>
        </w:rPr>
        <w:t>即食/外卖餐品仅选择市面规格标准化、营养数据可量化品类，可从外部数据库调取对应营养数据，完全匹配前文计算的每日/每餐营养素目标，烹饪方式与人群要求强绑定，不推荐非标、无明确营养标注的餐品。</w:t>
      </w:r>
    </w:p>
    <w:p w14:paraId="76E2DD3A">
      <w:pPr>
        <w:rPr>
          <w:rFonts w:hint="eastAsia" w:eastAsia="宋体"/>
          <w:lang w:eastAsia="zh-CN"/>
        </w:rPr>
      </w:pPr>
    </w:p>
    <w:p w14:paraId="7444EAAC">
      <w:pPr>
        <w:rPr>
          <w:rFonts w:hint="eastAsia" w:eastAsia="宋体"/>
          <w:lang w:eastAsia="zh-CN"/>
        </w:rPr>
      </w:pPr>
      <w:r>
        <w:rPr>
          <w:rFonts w:hint="eastAsia" w:eastAsia="宋体"/>
          <w:lang w:eastAsia="zh-CN"/>
        </w:rPr>
        <w:t>1. 餐品筛选要求</w:t>
      </w:r>
    </w:p>
    <w:p w14:paraId="22875759">
      <w:pPr>
        <w:rPr>
          <w:rFonts w:hint="eastAsia" w:eastAsia="宋体"/>
          <w:lang w:eastAsia="zh-CN"/>
        </w:rPr>
      </w:pPr>
    </w:p>
    <w:p w14:paraId="08C9A52E">
      <w:pPr>
        <w:rPr>
          <w:rFonts w:hint="eastAsia" w:eastAsia="宋体"/>
          <w:lang w:eastAsia="zh-CN"/>
        </w:rPr>
      </w:pPr>
      <w:r>
        <w:rPr>
          <w:rFonts w:hint="eastAsia" w:eastAsia="宋体"/>
          <w:lang w:eastAsia="zh-CN"/>
        </w:rPr>
        <w:t>• 仅推荐：预包装即食食品、连锁餐饮标准化餐品（如全麦吐司、即食鸡胸肉、烤鸡腿堡、清蒸鱼套餐等）；</w:t>
      </w:r>
    </w:p>
    <w:p w14:paraId="42809EE2">
      <w:pPr>
        <w:rPr>
          <w:rFonts w:hint="eastAsia" w:eastAsia="宋体"/>
          <w:lang w:eastAsia="zh-CN"/>
        </w:rPr>
      </w:pPr>
    </w:p>
    <w:p w14:paraId="31B0A177">
      <w:pPr>
        <w:rPr>
          <w:rFonts w:hint="eastAsia" w:eastAsia="宋体"/>
          <w:lang w:eastAsia="zh-CN"/>
        </w:rPr>
      </w:pPr>
      <w:r>
        <w:rPr>
          <w:rFonts w:hint="eastAsia" w:eastAsia="宋体"/>
          <w:lang w:eastAsia="zh-CN"/>
        </w:rPr>
        <w:t>• 必标注：每份/每100g的热量、碳水、蛋白质、脂肪含量，及餐品标准规格（如80g/个馒头、100g/袋即食鸡胸），无标注品不纳入外部数据调取范围；</w:t>
      </w:r>
    </w:p>
    <w:p w14:paraId="703F4AD4">
      <w:pPr>
        <w:rPr>
          <w:rFonts w:hint="eastAsia" w:eastAsia="宋体"/>
          <w:lang w:eastAsia="zh-CN"/>
        </w:rPr>
      </w:pPr>
    </w:p>
    <w:p w14:paraId="03192AB4">
      <w:pPr>
        <w:rPr>
          <w:rFonts w:hint="eastAsia" w:eastAsia="宋体"/>
          <w:lang w:eastAsia="zh-CN"/>
        </w:rPr>
      </w:pPr>
      <w:r>
        <w:rPr>
          <w:rFonts w:hint="eastAsia" w:eastAsia="宋体"/>
          <w:lang w:eastAsia="zh-CN"/>
        </w:rPr>
        <w:t>• 烹饪匹配：严格按人群分类筛选，A类（增肌/维持） 可选择少油煎/烤/卤制款，B类（减脂） 仅选择蒸/煮/烤/无油/清炖款，禁止推荐油炸、酥炸、蜜汁、重油重糖的即食/外卖餐品。</w:t>
      </w:r>
    </w:p>
    <w:p w14:paraId="13055303">
      <w:pPr>
        <w:rPr>
          <w:rFonts w:hint="eastAsia" w:eastAsia="宋体"/>
          <w:lang w:eastAsia="zh-CN"/>
        </w:rPr>
      </w:pPr>
    </w:p>
    <w:p w14:paraId="422D5A98">
      <w:pPr>
        <w:rPr>
          <w:rFonts w:hint="eastAsia" w:eastAsia="宋体"/>
          <w:lang w:eastAsia="zh-CN"/>
        </w:rPr>
      </w:pPr>
      <w:r>
        <w:rPr>
          <w:rFonts w:hint="eastAsia" w:eastAsia="宋体"/>
          <w:lang w:eastAsia="zh-CN"/>
        </w:rPr>
        <w:t>2. 营养计算规则</w:t>
      </w:r>
    </w:p>
    <w:p w14:paraId="10890786">
      <w:pPr>
        <w:rPr>
          <w:rFonts w:hint="eastAsia" w:eastAsia="宋体"/>
          <w:lang w:eastAsia="zh-CN"/>
        </w:rPr>
      </w:pPr>
    </w:p>
    <w:p w14:paraId="59C849EA">
      <w:pPr>
        <w:rPr>
          <w:rFonts w:hint="eastAsia" w:eastAsia="宋体"/>
          <w:lang w:eastAsia="zh-CN"/>
        </w:rPr>
      </w:pPr>
      <w:r>
        <w:rPr>
          <w:rFonts w:hint="eastAsia" w:eastAsia="宋体"/>
          <w:lang w:eastAsia="zh-CN"/>
        </w:rPr>
        <w:t>• 即食/外卖餐品的营养数据，优先从外部权威数据库调取，直接代入前文「每日总热量、三大营养素分配、每餐分量」计算，替换对应自制食材的重量，确保总营养占比符合目标；</w:t>
      </w:r>
    </w:p>
    <w:p w14:paraId="79D2A5CC">
      <w:pPr>
        <w:rPr>
          <w:rFonts w:hint="eastAsia" w:eastAsia="宋体"/>
          <w:lang w:eastAsia="zh-CN"/>
        </w:rPr>
      </w:pPr>
    </w:p>
    <w:p w14:paraId="0F7A0ABE">
      <w:pPr>
        <w:rPr>
          <w:rFonts w:hint="eastAsia" w:eastAsia="宋体"/>
          <w:lang w:eastAsia="zh-CN"/>
        </w:rPr>
      </w:pPr>
      <w:r>
        <w:rPr>
          <w:rFonts w:hint="eastAsia" w:eastAsia="宋体"/>
          <w:lang w:eastAsia="zh-CN"/>
        </w:rPr>
        <w:t>• 练后餐、减脂期晚餐等专属规则对即食/外卖餐品同样生效（如减脂期晚餐即食/外卖优先蛋白+蔬菜，少/无碳水；练后餐即食/外卖碳水比例高于日常）。</w:t>
      </w:r>
    </w:p>
    <w:p w14:paraId="6D89F6B4">
      <w:pPr>
        <w:rPr>
          <w:rFonts w:hint="eastAsia" w:eastAsia="宋体"/>
          <w:lang w:eastAsia="zh-CN"/>
        </w:rPr>
      </w:pPr>
    </w:p>
    <w:p w14:paraId="0A86C918">
      <w:pPr>
        <w:rPr>
          <w:rFonts w:hint="eastAsia" w:eastAsia="宋体"/>
          <w:lang w:eastAsia="zh-CN"/>
        </w:rPr>
      </w:pPr>
      <w:r>
        <w:rPr>
          <w:rFonts w:hint="eastAsia" w:eastAsia="宋体"/>
          <w:lang w:eastAsia="zh-CN"/>
        </w:rPr>
        <w:t>3. 分量把控要求</w:t>
      </w:r>
    </w:p>
    <w:p w14:paraId="25D37C38">
      <w:pPr>
        <w:rPr>
          <w:rFonts w:hint="eastAsia" w:eastAsia="宋体"/>
          <w:lang w:eastAsia="zh-CN"/>
        </w:rPr>
      </w:pPr>
    </w:p>
    <w:p w14:paraId="701CD070">
      <w:pPr>
        <w:rPr>
          <w:rFonts w:hint="eastAsia" w:eastAsia="宋体"/>
          <w:lang w:eastAsia="zh-CN"/>
        </w:rPr>
      </w:pPr>
      <w:r>
        <w:rPr>
          <w:rFonts w:hint="eastAsia" w:eastAsia="宋体"/>
          <w:lang w:eastAsia="zh-CN"/>
        </w:rPr>
        <w:t>• 按餐品标准规格推荐食用量，如「减脂期午餐需50g蛋白，推荐2袋100g即食鸡胸肉（约40g蛋白）+1个卤蛋（约10g蛋白）」；</w:t>
      </w:r>
    </w:p>
    <w:p w14:paraId="6B3D6712">
      <w:pPr>
        <w:rPr>
          <w:rFonts w:hint="eastAsia" w:eastAsia="宋体"/>
          <w:lang w:eastAsia="zh-CN"/>
        </w:rPr>
      </w:pPr>
    </w:p>
    <w:p w14:paraId="34EB0629">
      <w:pPr>
        <w:rPr>
          <w:rFonts w:hint="eastAsia" w:eastAsia="宋体"/>
          <w:lang w:eastAsia="zh-CN"/>
        </w:rPr>
      </w:pPr>
      <w:r>
        <w:rPr>
          <w:rFonts w:hint="eastAsia" w:eastAsia="宋体"/>
          <w:lang w:eastAsia="zh-CN"/>
        </w:rPr>
        <w:t>• 若餐品营养数据为「每100g」，则精准换算食用重量，确保营养素摄</w:t>
      </w:r>
      <w:r>
        <w:rPr>
          <w:rFonts w:hint="eastAsia"/>
          <w:lang w:eastAsia="zh-CN"/>
        </w:rPr>
        <w:t>入达</w:t>
      </w:r>
      <w:r>
        <w:rPr>
          <w:rFonts w:hint="eastAsia" w:eastAsia="宋体"/>
          <w:lang w:eastAsia="zh-CN"/>
        </w:rPr>
        <w:t>标、不</w:t>
      </w:r>
      <w:r>
        <w:rPr>
          <w:rFonts w:hint="eastAsia"/>
          <w:lang w:eastAsia="zh-CN"/>
        </w:rPr>
        <w:t>超</w:t>
      </w:r>
      <w:r>
        <w:rPr>
          <w:rFonts w:hint="eastAsia" w:eastAsia="宋体"/>
          <w:lang w:eastAsia="zh-CN"/>
        </w:rPr>
        <w:t>标。</w:t>
      </w:r>
    </w:p>
    <w:p w14:paraId="25454EFA">
      <w:pPr>
        <w:rPr>
          <w:rFonts w:hint="eastAsia" w:eastAsia="宋体"/>
          <w:lang w:eastAsia="zh-CN"/>
        </w:rPr>
      </w:pPr>
    </w:p>
    <w:p w14:paraId="432F7BF9">
      <w:pPr>
        <w:rPr>
          <w:rFonts w:hint="eastAsia" w:eastAsia="宋体"/>
          <w:lang w:eastAsia="zh-CN"/>
        </w:rPr>
      </w:pPr>
      <w:r>
        <w:rPr>
          <w:rFonts w:hint="eastAsia" w:eastAsia="宋体"/>
          <w:lang w:eastAsia="zh-CN"/>
        </w:rPr>
        <w:t>八、关于餐盘比例与分量（通用，内置/外部食材、自制/即食/外卖餐品均适用）</w:t>
      </w:r>
    </w:p>
    <w:p w14:paraId="5F246889">
      <w:pPr>
        <w:rPr>
          <w:rFonts w:hint="eastAsia" w:eastAsia="宋体"/>
          <w:lang w:eastAsia="zh-CN"/>
        </w:rPr>
      </w:pPr>
    </w:p>
    <w:p w14:paraId="4B9F47B1">
      <w:pPr>
        <w:rPr>
          <w:rFonts w:hint="eastAsia" w:eastAsia="宋体"/>
          <w:lang w:eastAsia="zh-CN"/>
        </w:rPr>
      </w:pPr>
      <w:r>
        <w:rPr>
          <w:rFonts w:hint="eastAsia" w:eastAsia="宋体"/>
          <w:lang w:eastAsia="zh-CN"/>
        </w:rPr>
        <w:t>• 自制餐：食材总量完全以前文「实际应用」环节算出的「每餐蛋白质、碳水、脂肪总量」为准，烹饪只负责把这些食材做熟、做好，不重新分配份量，外部食材按调取数据精准换算重量；</w:t>
      </w:r>
    </w:p>
    <w:p w14:paraId="0FD6DE65">
      <w:pPr>
        <w:rPr>
          <w:rFonts w:hint="eastAsia" w:eastAsia="宋体"/>
          <w:lang w:eastAsia="zh-CN"/>
        </w:rPr>
      </w:pPr>
    </w:p>
    <w:p w14:paraId="3EE51BE8">
      <w:pPr>
        <w:rPr>
          <w:rFonts w:hint="eastAsia" w:eastAsia="宋体"/>
          <w:lang w:eastAsia="zh-CN"/>
        </w:rPr>
      </w:pPr>
      <w:r>
        <w:rPr>
          <w:rFonts w:hint="eastAsia" w:eastAsia="宋体"/>
          <w:lang w:eastAsia="zh-CN"/>
        </w:rPr>
        <w:t>• 即食/外卖餐品：按前文计算的营养素目标，匹配餐品规格与食用量，确保单餐/每日碳水、蛋白质、脂肪摄入符合比例，不改变原分配逻辑。</w:t>
      </w:r>
    </w:p>
    <w:p w14:paraId="5B812B10">
      <w:pPr>
        <w:rPr>
          <w:rFonts w:hint="eastAsia" w:eastAsia="宋体"/>
          <w:lang w:eastAsia="zh-CN"/>
        </w:rPr>
      </w:pPr>
    </w:p>
    <w:p w14:paraId="5AC7966A">
      <w:pPr>
        <w:rPr>
          <w:rFonts w:hint="eastAsia" w:eastAsia="宋体"/>
          <w:lang w:eastAsia="zh-CN"/>
        </w:rPr>
      </w:pPr>
      <w:r>
        <w:rPr>
          <w:rFonts w:hint="eastAsia" w:eastAsia="宋体"/>
          <w:lang w:eastAsia="zh-CN"/>
        </w:rPr>
        <w:t>九、智能体执行总结</w:t>
      </w:r>
    </w:p>
    <w:p w14:paraId="460577D2">
      <w:pPr>
        <w:rPr>
          <w:rFonts w:hint="eastAsia" w:eastAsia="宋体"/>
          <w:lang w:eastAsia="zh-CN"/>
        </w:rPr>
      </w:pPr>
    </w:p>
    <w:p w14:paraId="75E228AC">
      <w:pPr>
        <w:rPr>
          <w:rFonts w:hint="eastAsia" w:eastAsia="宋体"/>
          <w:lang w:eastAsia="zh-CN"/>
        </w:rPr>
      </w:pPr>
      <w:r>
        <w:rPr>
          <w:rFonts w:hint="eastAsia" w:eastAsia="宋体"/>
          <w:lang w:eastAsia="zh-CN"/>
        </w:rPr>
        <w:t>1. 先判断用户：增肌/维持 或 减脂，确定烹饪、外部选品、即食/外卖筛选的宽松度；</w:t>
      </w:r>
    </w:p>
    <w:p w14:paraId="51E74F55">
      <w:pPr>
        <w:rPr>
          <w:rFonts w:hint="eastAsia" w:eastAsia="宋体"/>
          <w:lang w:eastAsia="zh-CN"/>
        </w:rPr>
      </w:pPr>
    </w:p>
    <w:p w14:paraId="0B530C6A">
      <w:pPr>
        <w:rPr>
          <w:rFonts w:hint="eastAsia" w:eastAsia="宋体"/>
          <w:lang w:eastAsia="zh-CN"/>
        </w:rPr>
      </w:pPr>
      <w:r>
        <w:rPr>
          <w:rFonts w:hint="eastAsia" w:eastAsia="宋体"/>
          <w:lang w:eastAsia="zh-CN"/>
        </w:rPr>
        <w:t>2. 数据调取：优先对接外部权威食物数据库，无法对接时自动切换为文档内置食材库，全程保证数据口径统一；</w:t>
      </w:r>
    </w:p>
    <w:p w14:paraId="19D36CC9">
      <w:pPr>
        <w:rPr>
          <w:rFonts w:hint="eastAsia" w:eastAsia="宋体"/>
          <w:lang w:eastAsia="zh-CN"/>
        </w:rPr>
      </w:pPr>
    </w:p>
    <w:p w14:paraId="4C4287F9">
      <w:pPr>
        <w:rPr>
          <w:rFonts w:hint="eastAsia" w:eastAsia="宋体"/>
          <w:lang w:eastAsia="zh-CN"/>
        </w:rPr>
      </w:pPr>
      <w:r>
        <w:rPr>
          <w:rFonts w:hint="eastAsia" w:eastAsia="宋体"/>
          <w:lang w:eastAsia="zh-CN"/>
        </w:rPr>
        <w:t>3. 自制餐：按对应人群的烹饪方式、用油量、调味规则执行，好吃优先（增肌/维持）或控油控糖优先（减脂），内置/外部食材通用此规则；</w:t>
      </w:r>
    </w:p>
    <w:p w14:paraId="73CE8954">
      <w:pPr>
        <w:rPr>
          <w:rFonts w:hint="eastAsia" w:eastAsia="宋体"/>
          <w:lang w:eastAsia="zh-CN"/>
        </w:rPr>
      </w:pPr>
    </w:p>
    <w:p w14:paraId="10DD8873">
      <w:pPr>
        <w:rPr>
          <w:rFonts w:hint="eastAsia" w:eastAsia="宋体"/>
          <w:lang w:eastAsia="zh-CN"/>
        </w:rPr>
      </w:pPr>
      <w:r>
        <w:rPr>
          <w:rFonts w:hint="eastAsia" w:eastAsia="宋体"/>
          <w:lang w:eastAsia="zh-CN"/>
        </w:rPr>
        <w:t>4. 便捷饮食：按对应人群筛选标准化即食/外卖餐品，优先从外部数据库调取营养数据，确保烹饪方式、营养数据匹配目标，无标注/非标餐品不推荐；</w:t>
      </w:r>
    </w:p>
    <w:p w14:paraId="21E6ABE8">
      <w:pPr>
        <w:rPr>
          <w:rFonts w:hint="eastAsia" w:eastAsia="宋体"/>
          <w:lang w:eastAsia="zh-CN"/>
        </w:rPr>
      </w:pPr>
    </w:p>
    <w:p w14:paraId="7D4172C7">
      <w:pPr>
        <w:rPr>
          <w:rFonts w:hint="eastAsia" w:eastAsia="宋体"/>
          <w:lang w:eastAsia="zh-CN"/>
        </w:rPr>
      </w:pPr>
      <w:r>
        <w:rPr>
          <w:rFonts w:hint="eastAsia" w:eastAsia="宋体"/>
          <w:lang w:eastAsia="zh-CN"/>
        </w:rPr>
        <w:t>5. 脂肪摄入：无论自制还是即食/外卖，无论使用内置还是外部数据，先满足每日脂肪总目标，自制餐控油</w:t>
      </w:r>
      <w:r>
        <w:rPr>
          <w:rFonts w:hint="eastAsia"/>
          <w:lang w:eastAsia="zh-CN"/>
        </w:rPr>
        <w:t>后若脂肪摄入</w:t>
      </w:r>
      <w:r>
        <w:rPr>
          <w:rFonts w:hint="eastAsia" w:eastAsia="宋体"/>
          <w:lang w:eastAsia="zh-CN"/>
        </w:rPr>
        <w:t>不足则补健康脂肪，即食/外卖脂肪不足则搭配标准化健康脂肪食材（如坚果、即食牛油果）；</w:t>
      </w:r>
    </w:p>
    <w:p w14:paraId="5A35CEEA">
      <w:pPr>
        <w:rPr>
          <w:rFonts w:hint="eastAsia" w:eastAsia="宋体"/>
          <w:lang w:eastAsia="zh-CN"/>
        </w:rPr>
      </w:pPr>
    </w:p>
    <w:p w14:paraId="05994FFF">
      <w:pPr>
        <w:numPr>
          <w:ilvl w:val="0"/>
          <w:numId w:val="7"/>
        </w:numPr>
        <w:rPr>
          <w:rFonts w:hint="eastAsia" w:eastAsia="宋体"/>
          <w:lang w:eastAsia="zh-CN"/>
        </w:rPr>
      </w:pPr>
      <w:r>
        <w:rPr>
          <w:rFonts w:hint="eastAsia" w:eastAsia="宋体"/>
          <w:lang w:eastAsia="zh-CN"/>
        </w:rPr>
        <w:t>所有食材/餐品总量按前文宏量营养素执行，本模块不重复规定分量。</w:t>
      </w:r>
    </w:p>
    <w:p w14:paraId="5720B909">
      <w:pPr>
        <w:numPr>
          <w:ilvl w:val="0"/>
          <w:numId w:val="0"/>
        </w:numPr>
        <w:rPr>
          <w:rFonts w:hint="eastAsia" w:eastAsia="宋体"/>
          <w:lang w:eastAsia="zh-CN"/>
        </w:rPr>
      </w:pPr>
    </w:p>
    <w:p w14:paraId="7DA0BDBE">
      <w:pPr>
        <w:numPr>
          <w:ilvl w:val="0"/>
          <w:numId w:val="7"/>
        </w:numPr>
        <w:rPr>
          <w:rFonts w:hint="eastAsia" w:eastAsia="宋体"/>
          <w:lang w:eastAsia="zh-CN"/>
        </w:rPr>
      </w:pPr>
      <w:r>
        <w:rPr>
          <w:rFonts w:hint="eastAsia" w:eastAsia="宋体"/>
          <w:lang w:eastAsia="zh-CN"/>
        </w:rPr>
        <w:t>食材适配：若用户告知家中现有食材，优先从该食材中结合内置/外部营养数据计算搭配，确保营养素摄入符合每日/每餐目标，其余规则不变。</w:t>
      </w:r>
    </w:p>
    <w:sectPr>
      <w:pgSz w:w="11906" w:h="16838"/>
      <w:pgMar w:top="1440" w:right="1797" w:bottom="1440" w:left="179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MS Gothic">
    <w:panose1 w:val="020B0609070205080204"/>
    <w:charset w:val="80"/>
    <w:family w:val="auto"/>
    <w:pitch w:val="default"/>
    <w:sig w:usb0="00000000" w:usb1="00000000" w:usb2="00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MS Mincho">
    <w:panose1 w:val="02020609040205080304"/>
    <w:charset w:val="80"/>
    <w:family w:val="auto"/>
    <w:pitch w:val="default"/>
    <w:sig w:usb0="00000000" w:usb1="00000000" w:usb2="00000012" w:usb3="00000000" w:csb0="4002009F" w:csb1="DFD70000"/>
  </w:font>
  <w:font w:name="楷体">
    <w:panose1 w:val="02010609060101010101"/>
    <w:charset w:val="86"/>
    <w:family w:val="auto"/>
    <w:pitch w:val="default"/>
    <w:sig w:usb0="00000000" w:usb1="00000000" w:usb2="00000016" w:usb3="00000000" w:csb0="00040001" w:csb1="00000000"/>
  </w:font>
  <w:font w:name="ＭＳ ゴシック">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6E05BCC"/>
    <w:multiLevelType w:val="singleLevel"/>
    <w:tmpl w:val="F6E05BCC"/>
    <w:lvl w:ilvl="0" w:tentative="0">
      <w:start w:val="6"/>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2"/>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宋体" w:hAnsi="宋体" w:eastAsia="宋体" w:cstheme="minorBidi"/>
      <w:color w:val="000000"/>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2">
    <w:name w:val="Default Paragraph Font"/>
    <w:unhideWhenUsed/>
    <w:qFormat/>
    <w:uiPriority w:val="1"/>
  </w:style>
  <w:style w:type="table" w:default="1" w:styleId="35">
    <w:name w:val="Normal Table"/>
    <w:unhideWhenUsed/>
    <w:qFormat/>
    <w:uiPriority w:val="99"/>
    <w:tblPr>
      <w:tblLayout w:type="fixed"/>
      <w:tblCellMar>
        <w:top w:w="0" w:type="dxa"/>
        <w:left w:w="108" w:type="dxa"/>
        <w:bottom w:w="0" w:type="dxa"/>
        <w:right w:w="108" w:type="dxa"/>
      </w:tblCellMar>
    </w:tblPr>
  </w:style>
  <w:style w:type="paragraph" w:styleId="11">
    <w:name w:val="List 3"/>
    <w:basedOn w:val="1"/>
    <w:unhideWhenUsed/>
    <w:qFormat/>
    <w:uiPriority w:val="99"/>
    <w:pPr>
      <w:ind w:left="1080" w:hanging="360"/>
      <w:contextualSpacing/>
    </w:pPr>
  </w:style>
  <w:style w:type="paragraph" w:styleId="12">
    <w:name w:val="List Number 2"/>
    <w:basedOn w:val="1"/>
    <w:unhideWhenUsed/>
    <w:qFormat/>
    <w:uiPriority w:val="99"/>
    <w:pPr>
      <w:numPr>
        <w:ilvl w:val="0"/>
        <w:numId w:val="1"/>
      </w:numPr>
      <w:contextualSpacing/>
    </w:pPr>
  </w:style>
  <w:style w:type="paragraph" w:styleId="13">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4">
    <w:name w:val="List Number"/>
    <w:basedOn w:val="1"/>
    <w:unhideWhenUsed/>
    <w:qFormat/>
    <w:uiPriority w:val="99"/>
    <w:pPr>
      <w:numPr>
        <w:ilvl w:val="0"/>
        <w:numId w:val="2"/>
      </w:numPr>
      <w:contextualSpacing/>
    </w:pPr>
  </w:style>
  <w:style w:type="paragraph" w:styleId="15">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3">
    <w:name w:val="Strong"/>
    <w:basedOn w:val="32"/>
    <w:qFormat/>
    <w:uiPriority w:val="22"/>
    <w:rPr>
      <w:b/>
      <w:bCs/>
    </w:rPr>
  </w:style>
  <w:style w:type="character" w:styleId="34">
    <w:name w:val="Emphasis"/>
    <w:basedOn w:val="32"/>
    <w:qFormat/>
    <w:uiPriority w:val="20"/>
    <w:rPr>
      <w:i/>
      <w:iCs/>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5">
    <w:name w:val="Header Char"/>
    <w:basedOn w:val="32"/>
    <w:link w:val="25"/>
    <w:qFormat/>
    <w:uiPriority w:val="99"/>
  </w:style>
  <w:style w:type="character" w:customStyle="1" w:styleId="136">
    <w:name w:val="Footer Char"/>
    <w:basedOn w:val="32"/>
    <w:link w:val="24"/>
    <w:qFormat/>
    <w:uiPriority w:val="99"/>
  </w:style>
  <w:style w:type="paragraph" w:customStyle="1"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32"/>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32"/>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32"/>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customStyle="1" w:styleId="143">
    <w:name w:val="List Paragraph"/>
    <w:basedOn w:val="1"/>
    <w:qFormat/>
    <w:uiPriority w:val="34"/>
    <w:pPr>
      <w:ind w:left="720"/>
      <w:contextualSpacing/>
    </w:pPr>
  </w:style>
  <w:style w:type="character" w:customStyle="1" w:styleId="144">
    <w:name w:val="Body Text Char"/>
    <w:basedOn w:val="32"/>
    <w:link w:val="19"/>
    <w:qFormat/>
    <w:uiPriority w:val="99"/>
  </w:style>
  <w:style w:type="character" w:customStyle="1" w:styleId="145">
    <w:name w:val="Body Text 2 Char"/>
    <w:basedOn w:val="32"/>
    <w:link w:val="28"/>
    <w:qFormat/>
    <w:uiPriority w:val="99"/>
  </w:style>
  <w:style w:type="character" w:customStyle="1" w:styleId="146">
    <w:name w:val="Body Text 3 Char"/>
    <w:basedOn w:val="32"/>
    <w:link w:val="17"/>
    <w:qFormat/>
    <w:uiPriority w:val="99"/>
    <w:rPr>
      <w:sz w:val="16"/>
      <w:szCs w:val="16"/>
    </w:rPr>
  </w:style>
  <w:style w:type="character" w:customStyle="1" w:styleId="147">
    <w:name w:val="Macro Text Char"/>
    <w:basedOn w:val="32"/>
    <w:link w:val="13"/>
    <w:qFormat/>
    <w:uiPriority w:val="99"/>
    <w:rPr>
      <w:rFonts w:ascii="Courier" w:hAnsi="Courier"/>
      <w:sz w:val="20"/>
      <w:szCs w:val="20"/>
    </w:rPr>
  </w:style>
  <w:style w:type="paragraph" w:customStyle="1"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32"/>
    <w:link w:val="148"/>
    <w:qFormat/>
    <w:uiPriority w:val="29"/>
    <w:rPr>
      <w:i/>
      <w:iCs/>
      <w:color w:val="000000" w:themeColor="text1"/>
      <w14:textFill>
        <w14:solidFill>
          <w14:schemeClr w14:val="tx1"/>
        </w14:solidFill>
      </w14:textFill>
    </w:rPr>
  </w:style>
  <w:style w:type="character" w:customStyle="1" w:styleId="150">
    <w:name w:val="Heading 4 Char"/>
    <w:basedOn w:val="32"/>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32"/>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32"/>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32"/>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32"/>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32"/>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customStyle="1"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32"/>
    <w:link w:val="156"/>
    <w:qFormat/>
    <w:uiPriority w:val="30"/>
    <w:rPr>
      <w:b/>
      <w:bCs/>
      <w:i/>
      <w:iCs/>
      <w:color w:val="4F81BD" w:themeColor="accent1"/>
      <w14:textFill>
        <w14:solidFill>
          <w14:schemeClr w14:val="accent1"/>
        </w14:solidFill>
      </w14:textFill>
    </w:rPr>
  </w:style>
  <w:style w:type="character" w:customStyle="1" w:styleId="158">
    <w:name w:val="Subtle Emphasis"/>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32"/>
    <w:qFormat/>
    <w:uiPriority w:val="21"/>
    <w:rPr>
      <w:b/>
      <w:bCs/>
      <w:i/>
      <w:iCs/>
      <w:color w:val="4F81BD" w:themeColor="accent1"/>
      <w14:textFill>
        <w14:solidFill>
          <w14:schemeClr w14:val="accent1"/>
        </w14:solidFill>
      </w14:textFill>
    </w:rPr>
  </w:style>
  <w:style w:type="character" w:customStyle="1" w:styleId="160">
    <w:name w:val="Subtle Reference"/>
    <w:basedOn w:val="32"/>
    <w:qFormat/>
    <w:uiPriority w:val="31"/>
    <w:rPr>
      <w:smallCaps/>
      <w:color w:val="C0504D" w:themeColor="accent2"/>
      <w:u w:val="single"/>
      <w14:textFill>
        <w14:solidFill>
          <w14:schemeClr w14:val="accent2"/>
        </w14:solidFill>
      </w14:textFill>
    </w:rPr>
  </w:style>
  <w:style w:type="character" w:customStyle="1" w:styleId="161">
    <w:name w:val="Intense Reference"/>
    <w:basedOn w:val="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32"/>
    <w:qFormat/>
    <w:uiPriority w:val="33"/>
    <w:rPr>
      <w:b/>
      <w:bCs/>
      <w:smallCaps/>
      <w:spacing w:val="5"/>
    </w:rPr>
  </w:style>
  <w:style w:type="paragraph" w:customStyle="1" w:styleId="163">
    <w:name w:val="TOC Heading"/>
    <w:basedOn w:val="2"/>
    <w:next w:val="1"/>
    <w:unhideWhenUsed/>
    <w:qFormat/>
    <w:uiPriority w:val="39"/>
    <w:pPr>
      <w:outlineLvl w:val="9"/>
    </w:pPr>
  </w:style>
  <w:style w:type="paragraph" w:customStyle="1" w:styleId="164">
    <w:name w:val="Blockquote"/>
    <w:basedOn w:val="1"/>
    <w:qFormat/>
    <w:uiPriority w:val="0"/>
    <w:rPr>
      <w:rFonts w:ascii="楷体" w:hAnsi="楷体" w:eastAsia="楷体"/>
      <w:color w:val="444444"/>
      <w:sz w:val="22"/>
    </w:rPr>
  </w:style>
  <w:style w:type="character" w:customStyle="1" w:styleId="165">
    <w:name w:val="CodeChar"/>
    <w:basedOn w:val="32"/>
    <w:qFormat/>
    <w:uiPriority w:val="0"/>
    <w:rPr>
      <w:rFonts w:ascii="Courier New" w:hAnsi="Courier New" w:eastAsia="Courier New"/>
      <w:color w:val="000000"/>
      <w:sz w:val="20"/>
    </w:rPr>
  </w:style>
  <w:style w:type="paragraph" w:customStyle="1" w:styleId="166">
    <w:name w:val="ListBullet"/>
    <w:qFormat/>
    <w:uiPriority w:val="0"/>
    <w:pPr>
      <w:spacing w:after="200" w:line="276" w:lineRule="auto"/>
    </w:pPr>
    <w:rPr>
      <w:rFonts w:ascii="宋体" w:hAnsi="宋体" w:eastAsia="宋体" w:cstheme="minorBidi"/>
      <w:color w:val="000000"/>
      <w:sz w:val="22"/>
      <w:szCs w:val="22"/>
      <w:lang w:val="en-US" w:eastAsia="en-US" w:bidi="ar-SA"/>
    </w:rPr>
  </w:style>
  <w:style w:type="paragraph" w:customStyle="1" w:styleId="167">
    <w:name w:val="ListNumber"/>
    <w:qFormat/>
    <w:uiPriority w:val="0"/>
    <w:pPr>
      <w:spacing w:after="200" w:line="276" w:lineRule="auto"/>
    </w:pPr>
    <w:rPr>
      <w:rFonts w:ascii="宋体" w:hAnsi="宋体" w:eastAsia="宋体" w:cstheme="minorBidi"/>
      <w:color w:val="000000"/>
      <w:sz w:val="22"/>
      <w:szCs w:val="22"/>
      <w:lang w:val="en-US" w:eastAsia="en-US" w:bidi="ar-SA"/>
    </w:rPr>
  </w:style>
  <w:style w:type="paragraph" w:customStyle="1" w:styleId="168">
    <w:name w:val="Table"/>
    <w:basedOn w:val="1"/>
    <w:qFormat/>
    <w:uiPriority w:val="0"/>
    <w:pPr>
      <w:jc w:val="center"/>
    </w:pPr>
    <w:rPr>
      <w:rFonts w:ascii="宋体" w:hAnsi="宋体" w:eastAsia="宋体"/>
      <w:sz w:val="20"/>
    </w:rPr>
  </w:style>
  <w:style w:type="paragraph" w:customStyle="1" w:styleId="169">
    <w:name w:val="HorizontalRule"/>
    <w:basedOn w:val="1"/>
    <w:qFormat/>
    <w:uiPriority w:val="0"/>
    <w:pPr>
      <w:spacing w:after="240"/>
    </w:pPr>
    <w:rPr>
      <w:color w:val="CCCCCC"/>
    </w:rPr>
  </w:style>
  <w:style w:type="paragraph" w:customStyle="1" w:styleId="170">
    <w:name w:val="Footnote"/>
    <w:basedOn w:val="1"/>
    <w:qFormat/>
    <w:uiPriority w:val="0"/>
    <w:rPr>
      <w:rFonts w:ascii="宋体" w:hAnsi="宋体" w:eastAsia="宋体"/>
      <w:color w:val="666666"/>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10941</Words>
  <Characters>12333</Characters>
  <Lines>0</Lines>
  <Paragraphs>0</Paragraphs>
  <TotalTime>0</TotalTime>
  <ScaleCrop>false</ScaleCrop>
  <LinksUpToDate>false</LinksUpToDate>
  <CharactersWithSpaces>12355</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2013-12-25T07:15:00Z</dcterms:created>
  <dc:creator>MarkdownToDocx Converter</dc:creator>
  <dc:description>Converted from Markdown to DOCX</dc:description>
  <cp:lastModifiedBy>iPhone</cp:lastModifiedBy>
  <dcterms:modified xsi:type="dcterms:W3CDTF">2026-03-14T13:35:39Z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eyJoZGlkIjoiOTRjNTJlMDk0ZGFjMDcwMTM5ODNkMGY5MzYyMGE5ZGQiLCJ1c2VySWQiOiIzMjYwMTAwMDcifQ==</vt:lpwstr>
  </property>
  <property fmtid="{D5CDD505-2E9C-101B-9397-08002B2CF9AE}" pid="3" name="KSOProductBuildVer">
    <vt:lpwstr>2052-12.41.0</vt:lpwstr>
  </property>
  <property fmtid="{D5CDD505-2E9C-101B-9397-08002B2CF9AE}" pid="4" name="ICV">
    <vt:lpwstr>21C9086156AC424692BCA27E30AD7F89_13</vt:lpwstr>
  </property>
</Properties>
</file>